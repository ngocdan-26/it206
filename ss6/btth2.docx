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F244CE">
      <w:pPr>
        <w:pStyle w:val="2"/>
        <w:numPr>
          <w:ilvl w:val="0"/>
          <w:numId w:val="7"/>
        </w:numPr>
        <w:rPr>
          <w:rFonts w:hint="default"/>
        </w:rPr>
      </w:pPr>
      <w:r>
        <w:rPr>
          <w:rFonts w:hint="default" w:ascii="Times New Roman" w:hAnsi="Times New Roman" w:cs="Times New Roman"/>
          <w:color w:val="000000" w:themeColor="text1"/>
          <w:sz w:val="28"/>
          <w:szCs w:val="28"/>
          <w14:textFill>
            <w14:solidFill>
              <w14:schemeClr w14:val="tx1"/>
            </w14:solidFill>
          </w14:textFill>
        </w:rPr>
        <w:t>Nguyên tắc phân loại</w:t>
      </w:r>
    </w:p>
    <w:p w14:paraId="2D9F9083">
      <w:pPr>
        <w:rPr>
          <w:rFonts w:hint="default" w:ascii="Times New Roman" w:hAnsi="Times New Roman" w:cs="Times New Roman"/>
          <w:sz w:val="24"/>
          <w:szCs w:val="24"/>
        </w:rPr>
      </w:pPr>
      <w:r>
        <w:rPr>
          <w:rFonts w:hint="default" w:ascii="Times New Roman" w:hAnsi="Times New Roman" w:cs="Times New Roman"/>
          <w:sz w:val="24"/>
          <w:szCs w:val="24"/>
        </w:rPr>
        <w:t>Với vai trò Product Owner, tôi ưu tiên các chức năng tối thiểu để độc giả có thể tìm sách, đặt mượn và để thư viện quản lý được kho sách. Release 1 dự kiến triển khai trong 3 sprint (6 tuần), vì vậy nhóm Must Have được giới hạn ở 5 hạng mục. Các hạng mục chưa thực hiện vẫn được giữ trong Product Backlog để xem xét ở các release sau.</w:t>
      </w:r>
    </w:p>
    <w:p w14:paraId="4ECDDEA1">
      <w:pPr>
        <w:pStyle w:val="2"/>
        <w:numPr>
          <w:ilvl w:val="0"/>
          <w:numId w:val="7"/>
        </w:numPr>
        <w:ind w:left="0" w:leftChars="0" w:firstLine="0" w:firstLineChars="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Bảng phân loại 12 hạng mục theo MoSCoW</w:t>
      </w:r>
    </w:p>
    <w:p w14:paraId="603DD4CE">
      <w:pPr>
        <w:rPr>
          <w:rFonts w:hint="default"/>
        </w:rPr>
      </w:pP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3"/>
        <w:gridCol w:w="2875"/>
        <w:gridCol w:w="1725"/>
        <w:gridCol w:w="5301"/>
      </w:tblGrid>
      <w:tr w14:paraId="55A4E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5" w:type="dxa"/>
            <w:shd w:val="clear" w:color="auto" w:fill="1F4E78"/>
            <w:vAlign w:val="center"/>
          </w:tcPr>
          <w:p w14:paraId="14443ACC">
            <w:pPr>
              <w:spacing w:after="0" w:line="240" w:lineRule="auto"/>
              <w:rPr>
                <w:rFonts w:hint="default" w:ascii="Times New Roman" w:hAnsi="Times New Roman" w:cs="Times New Roman"/>
                <w:sz w:val="24"/>
                <w:szCs w:val="24"/>
              </w:rPr>
            </w:pPr>
            <w:r>
              <w:rPr>
                <w:rFonts w:hint="default" w:ascii="Times New Roman" w:hAnsi="Times New Roman" w:cs="Times New Roman"/>
                <w:b/>
                <w:color w:val="FFFFFF"/>
                <w:sz w:val="24"/>
                <w:szCs w:val="24"/>
              </w:rPr>
              <w:t>Mục</w:t>
            </w:r>
          </w:p>
        </w:tc>
        <w:tc>
          <w:tcPr>
            <w:tcW w:w="2880" w:type="dxa"/>
            <w:shd w:val="clear" w:color="auto" w:fill="1F4E78"/>
            <w:vAlign w:val="center"/>
          </w:tcPr>
          <w:p w14:paraId="1136A2A4">
            <w:pPr>
              <w:spacing w:after="0" w:line="240" w:lineRule="auto"/>
              <w:rPr>
                <w:rFonts w:hint="default" w:ascii="Times New Roman" w:hAnsi="Times New Roman" w:cs="Times New Roman"/>
                <w:sz w:val="24"/>
                <w:szCs w:val="24"/>
              </w:rPr>
            </w:pPr>
            <w:r>
              <w:rPr>
                <w:rFonts w:hint="default" w:ascii="Times New Roman" w:hAnsi="Times New Roman" w:cs="Times New Roman"/>
                <w:b/>
                <w:color w:val="FFFFFF"/>
                <w:sz w:val="24"/>
                <w:szCs w:val="24"/>
              </w:rPr>
              <w:t>Hạng mục backlog</w:t>
            </w:r>
          </w:p>
        </w:tc>
        <w:tc>
          <w:tcPr>
            <w:tcW w:w="1728" w:type="dxa"/>
            <w:shd w:val="clear" w:color="auto" w:fill="1F4E78"/>
            <w:vAlign w:val="center"/>
          </w:tcPr>
          <w:p w14:paraId="794F3319">
            <w:pPr>
              <w:spacing w:after="0" w:line="240" w:lineRule="auto"/>
              <w:rPr>
                <w:rFonts w:hint="default" w:ascii="Times New Roman" w:hAnsi="Times New Roman" w:cs="Times New Roman"/>
                <w:sz w:val="24"/>
                <w:szCs w:val="24"/>
              </w:rPr>
            </w:pPr>
            <w:r>
              <w:rPr>
                <w:rFonts w:hint="default" w:ascii="Times New Roman" w:hAnsi="Times New Roman" w:cs="Times New Roman"/>
                <w:b/>
                <w:color w:val="FFFFFF"/>
                <w:sz w:val="24"/>
                <w:szCs w:val="24"/>
              </w:rPr>
              <w:t>MoSCoW</w:t>
            </w:r>
          </w:p>
        </w:tc>
        <w:tc>
          <w:tcPr>
            <w:tcW w:w="5328" w:type="dxa"/>
            <w:shd w:val="clear" w:color="auto" w:fill="1F4E78"/>
            <w:vAlign w:val="center"/>
          </w:tcPr>
          <w:p w14:paraId="1CE564CB">
            <w:pPr>
              <w:spacing w:after="0" w:line="240" w:lineRule="auto"/>
              <w:rPr>
                <w:rFonts w:hint="default" w:ascii="Times New Roman" w:hAnsi="Times New Roman" w:cs="Times New Roman"/>
                <w:sz w:val="24"/>
                <w:szCs w:val="24"/>
              </w:rPr>
            </w:pPr>
            <w:r>
              <w:rPr>
                <w:rFonts w:hint="default" w:ascii="Times New Roman" w:hAnsi="Times New Roman" w:cs="Times New Roman"/>
                <w:b/>
                <w:color w:val="FFFFFF"/>
                <w:sz w:val="24"/>
                <w:szCs w:val="24"/>
              </w:rPr>
              <w:t>Lý do ưu tiên và phụ thuộc</w:t>
            </w:r>
          </w:p>
        </w:tc>
      </w:tr>
      <w:tr w14:paraId="1390A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5" w:type="dxa"/>
            <w:vAlign w:val="center"/>
          </w:tcPr>
          <w:p w14:paraId="3D6E83B1">
            <w:pPr>
              <w:spacing w:after="40" w:line="240" w:lineRule="auto"/>
              <w:rPr>
                <w:rFonts w:hint="default" w:ascii="Times New Roman" w:hAnsi="Times New Roman" w:cs="Times New Roman"/>
                <w:sz w:val="24"/>
                <w:szCs w:val="24"/>
              </w:rPr>
            </w:pPr>
            <w:r>
              <w:rPr>
                <w:rFonts w:hint="default" w:ascii="Times New Roman" w:hAnsi="Times New Roman" w:cs="Times New Roman"/>
                <w:sz w:val="24"/>
                <w:szCs w:val="24"/>
              </w:rPr>
              <w:t>1</w:t>
            </w:r>
          </w:p>
        </w:tc>
        <w:tc>
          <w:tcPr>
            <w:tcW w:w="2880" w:type="dxa"/>
            <w:vAlign w:val="center"/>
          </w:tcPr>
          <w:p w14:paraId="7C8E6825">
            <w:pPr>
              <w:spacing w:after="40" w:line="240" w:lineRule="auto"/>
              <w:rPr>
                <w:rFonts w:hint="default" w:ascii="Times New Roman" w:hAnsi="Times New Roman" w:cs="Times New Roman"/>
                <w:sz w:val="24"/>
                <w:szCs w:val="24"/>
              </w:rPr>
            </w:pPr>
            <w:r>
              <w:rPr>
                <w:rFonts w:hint="default" w:ascii="Times New Roman" w:hAnsi="Times New Roman" w:cs="Times New Roman"/>
                <w:sz w:val="24"/>
                <w:szCs w:val="24"/>
              </w:rPr>
              <w:t>Đăng nhập/đăng ký tài khoản độc giả</w:t>
            </w:r>
          </w:p>
        </w:tc>
        <w:tc>
          <w:tcPr>
            <w:tcW w:w="1728" w:type="dxa"/>
            <w:shd w:val="clear" w:color="auto" w:fill="auto"/>
            <w:vAlign w:val="center"/>
          </w:tcPr>
          <w:p w14:paraId="79220B07">
            <w:pPr>
              <w:spacing w:after="40" w:line="24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Must Have</w:t>
            </w:r>
          </w:p>
        </w:tc>
        <w:tc>
          <w:tcPr>
            <w:tcW w:w="5328" w:type="dxa"/>
            <w:vAlign w:val="center"/>
          </w:tcPr>
          <w:p w14:paraId="3BBF321D">
            <w:pPr>
              <w:spacing w:after="40" w:line="240" w:lineRule="auto"/>
              <w:rPr>
                <w:rFonts w:hint="default" w:ascii="Times New Roman" w:hAnsi="Times New Roman" w:cs="Times New Roman"/>
                <w:sz w:val="24"/>
                <w:szCs w:val="24"/>
              </w:rPr>
            </w:pPr>
            <w:r>
              <w:rPr>
                <w:rFonts w:hint="default" w:ascii="Times New Roman" w:hAnsi="Times New Roman" w:cs="Times New Roman"/>
                <w:sz w:val="24"/>
                <w:szCs w:val="24"/>
              </w:rPr>
              <w:t>Cần xác định danh tính độc giả để quản lý lượt mượn và giới hạn mượn; là cơ sở cho các chức năng cá nhân.</w:t>
            </w:r>
          </w:p>
        </w:tc>
      </w:tr>
      <w:tr w14:paraId="3FCAD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5" w:type="dxa"/>
            <w:vAlign w:val="center"/>
          </w:tcPr>
          <w:p w14:paraId="13152829">
            <w:pPr>
              <w:spacing w:after="40" w:line="240" w:lineRule="auto"/>
              <w:rPr>
                <w:rFonts w:hint="default" w:ascii="Times New Roman" w:hAnsi="Times New Roman" w:cs="Times New Roman"/>
                <w:sz w:val="24"/>
                <w:szCs w:val="24"/>
              </w:rPr>
            </w:pPr>
            <w:r>
              <w:rPr>
                <w:rFonts w:hint="default" w:ascii="Times New Roman" w:hAnsi="Times New Roman" w:cs="Times New Roman"/>
                <w:sz w:val="24"/>
                <w:szCs w:val="24"/>
              </w:rPr>
              <w:t>2</w:t>
            </w:r>
          </w:p>
        </w:tc>
        <w:tc>
          <w:tcPr>
            <w:tcW w:w="2880" w:type="dxa"/>
            <w:vAlign w:val="center"/>
          </w:tcPr>
          <w:p w14:paraId="67F82428">
            <w:pPr>
              <w:spacing w:after="40" w:line="240" w:lineRule="auto"/>
              <w:rPr>
                <w:rFonts w:hint="default" w:ascii="Times New Roman" w:hAnsi="Times New Roman" w:cs="Times New Roman"/>
                <w:sz w:val="24"/>
                <w:szCs w:val="24"/>
              </w:rPr>
            </w:pPr>
            <w:r>
              <w:rPr>
                <w:rFonts w:hint="default" w:ascii="Times New Roman" w:hAnsi="Times New Roman" w:cs="Times New Roman"/>
                <w:sz w:val="24"/>
                <w:szCs w:val="24"/>
              </w:rPr>
              <w:t>Tìm kiếm sách theo tên/tác giả</w:t>
            </w:r>
          </w:p>
        </w:tc>
        <w:tc>
          <w:tcPr>
            <w:tcW w:w="1728" w:type="dxa"/>
            <w:shd w:val="clear" w:color="auto" w:fill="auto"/>
            <w:vAlign w:val="center"/>
          </w:tcPr>
          <w:p w14:paraId="3E331321">
            <w:pPr>
              <w:spacing w:after="40" w:line="24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Must Have</w:t>
            </w:r>
          </w:p>
        </w:tc>
        <w:tc>
          <w:tcPr>
            <w:tcW w:w="5328" w:type="dxa"/>
            <w:vAlign w:val="center"/>
          </w:tcPr>
          <w:p w14:paraId="250C287B">
            <w:pPr>
              <w:spacing w:after="40" w:line="240" w:lineRule="auto"/>
              <w:rPr>
                <w:rFonts w:hint="default" w:ascii="Times New Roman" w:hAnsi="Times New Roman" w:cs="Times New Roman"/>
                <w:sz w:val="24"/>
                <w:szCs w:val="24"/>
              </w:rPr>
            </w:pPr>
            <w:r>
              <w:rPr>
                <w:rFonts w:hint="default" w:ascii="Times New Roman" w:hAnsi="Times New Roman" w:cs="Times New Roman"/>
                <w:sz w:val="24"/>
                <w:szCs w:val="24"/>
              </w:rPr>
              <w:t>Độc giả cần tìm được sách trước khi đặt mượn; nếu thiếu, việc sử dụng dịch vụ online rất khó khăn.</w:t>
            </w:r>
          </w:p>
        </w:tc>
      </w:tr>
      <w:tr w14:paraId="67FFF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5" w:type="dxa"/>
            <w:vAlign w:val="center"/>
          </w:tcPr>
          <w:p w14:paraId="6E0B9E7D">
            <w:pPr>
              <w:spacing w:after="40" w:line="240" w:lineRule="auto"/>
              <w:rPr>
                <w:rFonts w:hint="default" w:ascii="Times New Roman" w:hAnsi="Times New Roman" w:cs="Times New Roman"/>
                <w:sz w:val="24"/>
                <w:szCs w:val="24"/>
              </w:rPr>
            </w:pPr>
            <w:r>
              <w:rPr>
                <w:rFonts w:hint="default" w:ascii="Times New Roman" w:hAnsi="Times New Roman" w:cs="Times New Roman"/>
                <w:sz w:val="24"/>
                <w:szCs w:val="24"/>
              </w:rPr>
              <w:t>3</w:t>
            </w:r>
          </w:p>
        </w:tc>
        <w:tc>
          <w:tcPr>
            <w:tcW w:w="2880" w:type="dxa"/>
            <w:vAlign w:val="center"/>
          </w:tcPr>
          <w:p w14:paraId="2F898509">
            <w:pPr>
              <w:spacing w:after="40" w:line="240" w:lineRule="auto"/>
              <w:rPr>
                <w:rFonts w:hint="default" w:ascii="Times New Roman" w:hAnsi="Times New Roman" w:cs="Times New Roman"/>
                <w:sz w:val="24"/>
                <w:szCs w:val="24"/>
              </w:rPr>
            </w:pPr>
            <w:r>
              <w:rPr>
                <w:rFonts w:hint="default" w:ascii="Times New Roman" w:hAnsi="Times New Roman" w:cs="Times New Roman"/>
                <w:sz w:val="24"/>
                <w:szCs w:val="24"/>
              </w:rPr>
              <w:t>Mượn sách online (có giới hạn số sách mượn cùng lúc)</w:t>
            </w:r>
          </w:p>
        </w:tc>
        <w:tc>
          <w:tcPr>
            <w:tcW w:w="1728" w:type="dxa"/>
            <w:shd w:val="clear" w:color="auto" w:fill="auto"/>
            <w:vAlign w:val="center"/>
          </w:tcPr>
          <w:p w14:paraId="6EF5E9B0">
            <w:pPr>
              <w:spacing w:after="40" w:line="24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Must Have</w:t>
            </w:r>
          </w:p>
        </w:tc>
        <w:tc>
          <w:tcPr>
            <w:tcW w:w="5328" w:type="dxa"/>
            <w:vAlign w:val="center"/>
          </w:tcPr>
          <w:p w14:paraId="513D5101">
            <w:pPr>
              <w:spacing w:after="40" w:line="240" w:lineRule="auto"/>
              <w:rPr>
                <w:rFonts w:hint="default" w:ascii="Times New Roman" w:hAnsi="Times New Roman" w:cs="Times New Roman"/>
                <w:sz w:val="24"/>
                <w:szCs w:val="24"/>
              </w:rPr>
            </w:pPr>
            <w:r>
              <w:rPr>
                <w:rFonts w:hint="default" w:ascii="Times New Roman" w:hAnsi="Times New Roman" w:cs="Times New Roman"/>
                <w:sz w:val="24"/>
                <w:szCs w:val="24"/>
              </w:rPr>
              <w:t>Đây là chức năng cốt lõi của MVP; phụ thuộc vào tài khoản độc giả và thông tin kho sách.</w:t>
            </w:r>
          </w:p>
        </w:tc>
      </w:tr>
      <w:tr w14:paraId="4FFA8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5" w:type="dxa"/>
            <w:vAlign w:val="center"/>
          </w:tcPr>
          <w:p w14:paraId="54CE6009">
            <w:pPr>
              <w:spacing w:after="40" w:line="240" w:lineRule="auto"/>
              <w:rPr>
                <w:rFonts w:hint="default" w:ascii="Times New Roman" w:hAnsi="Times New Roman" w:cs="Times New Roman"/>
                <w:sz w:val="24"/>
                <w:szCs w:val="24"/>
              </w:rPr>
            </w:pPr>
            <w:r>
              <w:rPr>
                <w:rFonts w:hint="default" w:ascii="Times New Roman" w:hAnsi="Times New Roman" w:cs="Times New Roman"/>
                <w:sz w:val="24"/>
                <w:szCs w:val="24"/>
              </w:rPr>
              <w:t>4</w:t>
            </w:r>
          </w:p>
        </w:tc>
        <w:tc>
          <w:tcPr>
            <w:tcW w:w="2880" w:type="dxa"/>
            <w:vAlign w:val="center"/>
          </w:tcPr>
          <w:p w14:paraId="6303E12F">
            <w:pPr>
              <w:spacing w:after="40" w:line="240" w:lineRule="auto"/>
              <w:rPr>
                <w:rFonts w:hint="default" w:ascii="Times New Roman" w:hAnsi="Times New Roman" w:cs="Times New Roman"/>
                <w:sz w:val="24"/>
                <w:szCs w:val="24"/>
              </w:rPr>
            </w:pPr>
            <w:r>
              <w:rPr>
                <w:rFonts w:hint="default" w:ascii="Times New Roman" w:hAnsi="Times New Roman" w:cs="Times New Roman"/>
                <w:sz w:val="24"/>
                <w:szCs w:val="24"/>
              </w:rPr>
              <w:t>Thủ thư quản lý kho sách (thêm/sửa/xóa sách)</w:t>
            </w:r>
          </w:p>
        </w:tc>
        <w:tc>
          <w:tcPr>
            <w:tcW w:w="1728" w:type="dxa"/>
            <w:shd w:val="clear" w:color="auto" w:fill="auto"/>
            <w:vAlign w:val="center"/>
          </w:tcPr>
          <w:p w14:paraId="7C995152">
            <w:pPr>
              <w:spacing w:after="40" w:line="24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Must Have</w:t>
            </w:r>
          </w:p>
        </w:tc>
        <w:tc>
          <w:tcPr>
            <w:tcW w:w="5328" w:type="dxa"/>
            <w:vAlign w:val="center"/>
          </w:tcPr>
          <w:p w14:paraId="15D6906A">
            <w:pPr>
              <w:spacing w:after="40" w:line="240" w:lineRule="auto"/>
              <w:rPr>
                <w:rFonts w:hint="default" w:ascii="Times New Roman" w:hAnsi="Times New Roman" w:cs="Times New Roman"/>
                <w:sz w:val="24"/>
                <w:szCs w:val="24"/>
              </w:rPr>
            </w:pPr>
            <w:r>
              <w:rPr>
                <w:rFonts w:hint="default" w:ascii="Times New Roman" w:hAnsi="Times New Roman" w:cs="Times New Roman"/>
                <w:sz w:val="24"/>
                <w:szCs w:val="24"/>
              </w:rPr>
              <w:t>Kho sách phải được cập nhật để kết quả tìm kiếm và tình trạng còn sách đáng tin cậy; hỗ trợ trực tiếp chức năng mượn.</w:t>
            </w:r>
          </w:p>
        </w:tc>
      </w:tr>
      <w:tr w14:paraId="17D21F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5" w:type="dxa"/>
            <w:vAlign w:val="center"/>
          </w:tcPr>
          <w:p w14:paraId="0AF96BBB">
            <w:pPr>
              <w:spacing w:after="40" w:line="240" w:lineRule="auto"/>
              <w:rPr>
                <w:rFonts w:hint="default" w:ascii="Times New Roman" w:hAnsi="Times New Roman" w:cs="Times New Roman"/>
                <w:sz w:val="24"/>
                <w:szCs w:val="24"/>
              </w:rPr>
            </w:pPr>
            <w:r>
              <w:rPr>
                <w:rFonts w:hint="default" w:ascii="Times New Roman" w:hAnsi="Times New Roman" w:cs="Times New Roman"/>
                <w:sz w:val="24"/>
                <w:szCs w:val="24"/>
              </w:rPr>
              <w:t>5</w:t>
            </w:r>
          </w:p>
        </w:tc>
        <w:tc>
          <w:tcPr>
            <w:tcW w:w="2880" w:type="dxa"/>
            <w:vAlign w:val="center"/>
          </w:tcPr>
          <w:p w14:paraId="2AC5BCD3">
            <w:pPr>
              <w:spacing w:after="40" w:line="240" w:lineRule="auto"/>
              <w:rPr>
                <w:rFonts w:hint="default" w:ascii="Times New Roman" w:hAnsi="Times New Roman" w:cs="Times New Roman"/>
                <w:sz w:val="24"/>
                <w:szCs w:val="24"/>
              </w:rPr>
            </w:pPr>
            <w:r>
              <w:rPr>
                <w:rFonts w:hint="default" w:ascii="Times New Roman" w:hAnsi="Times New Roman" w:cs="Times New Roman"/>
                <w:sz w:val="24"/>
                <w:szCs w:val="24"/>
              </w:rPr>
              <w:t>Xem lịch sử mượn sách của bản thân</w:t>
            </w:r>
          </w:p>
        </w:tc>
        <w:tc>
          <w:tcPr>
            <w:tcW w:w="1728" w:type="dxa"/>
            <w:shd w:val="clear" w:color="auto" w:fill="auto"/>
            <w:vAlign w:val="center"/>
          </w:tcPr>
          <w:p w14:paraId="02BE3057">
            <w:pPr>
              <w:spacing w:after="40" w:line="24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Should Have</w:t>
            </w:r>
          </w:p>
        </w:tc>
        <w:tc>
          <w:tcPr>
            <w:tcW w:w="5328" w:type="dxa"/>
            <w:vAlign w:val="center"/>
          </w:tcPr>
          <w:p w14:paraId="53516371">
            <w:pPr>
              <w:spacing w:after="40" w:line="240" w:lineRule="auto"/>
              <w:rPr>
                <w:rFonts w:hint="default" w:ascii="Times New Roman" w:hAnsi="Times New Roman" w:cs="Times New Roman"/>
                <w:sz w:val="24"/>
                <w:szCs w:val="24"/>
              </w:rPr>
            </w:pPr>
            <w:r>
              <w:rPr>
                <w:rFonts w:hint="default" w:ascii="Times New Roman" w:hAnsi="Times New Roman" w:cs="Times New Roman"/>
                <w:sz w:val="24"/>
                <w:szCs w:val="24"/>
              </w:rPr>
              <w:t>Giúp độc giả theo dõi các lượt mượn; có thể tạm thời hỏi thủ thư nếu chưa có chức năng này. Phụ thuộc dữ liệu mượn.</w:t>
            </w:r>
          </w:p>
        </w:tc>
      </w:tr>
      <w:tr w14:paraId="078A7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5" w:type="dxa"/>
            <w:vAlign w:val="center"/>
          </w:tcPr>
          <w:p w14:paraId="10F4C5ED">
            <w:pPr>
              <w:spacing w:after="40" w:line="240" w:lineRule="auto"/>
              <w:rPr>
                <w:rFonts w:hint="default" w:ascii="Times New Roman" w:hAnsi="Times New Roman" w:cs="Times New Roman"/>
                <w:sz w:val="24"/>
                <w:szCs w:val="24"/>
              </w:rPr>
            </w:pPr>
            <w:r>
              <w:rPr>
                <w:rFonts w:hint="default" w:ascii="Times New Roman" w:hAnsi="Times New Roman" w:cs="Times New Roman"/>
                <w:sz w:val="24"/>
                <w:szCs w:val="24"/>
              </w:rPr>
              <w:t>6</w:t>
            </w:r>
          </w:p>
        </w:tc>
        <w:tc>
          <w:tcPr>
            <w:tcW w:w="2880" w:type="dxa"/>
            <w:vAlign w:val="center"/>
          </w:tcPr>
          <w:p w14:paraId="16B0A042">
            <w:pPr>
              <w:spacing w:after="40" w:line="240" w:lineRule="auto"/>
              <w:rPr>
                <w:rFonts w:hint="default" w:ascii="Times New Roman" w:hAnsi="Times New Roman" w:cs="Times New Roman"/>
                <w:sz w:val="24"/>
                <w:szCs w:val="24"/>
              </w:rPr>
            </w:pPr>
            <w:r>
              <w:rPr>
                <w:rFonts w:hint="default" w:ascii="Times New Roman" w:hAnsi="Times New Roman" w:cs="Times New Roman"/>
                <w:sz w:val="24"/>
                <w:szCs w:val="24"/>
              </w:rPr>
              <w:t>Đặt trước sách khi hết (kèm thông báo khi sách có sẵn)</w:t>
            </w:r>
          </w:p>
        </w:tc>
        <w:tc>
          <w:tcPr>
            <w:tcW w:w="1728" w:type="dxa"/>
            <w:shd w:val="clear" w:color="auto" w:fill="auto"/>
            <w:vAlign w:val="center"/>
          </w:tcPr>
          <w:p w14:paraId="0A6B3BDF">
            <w:pPr>
              <w:spacing w:after="40" w:line="24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Should Have</w:t>
            </w:r>
          </w:p>
        </w:tc>
        <w:tc>
          <w:tcPr>
            <w:tcW w:w="5328" w:type="dxa"/>
            <w:vAlign w:val="center"/>
          </w:tcPr>
          <w:p w14:paraId="10A1058E">
            <w:pPr>
              <w:spacing w:after="40" w:line="240" w:lineRule="auto"/>
              <w:rPr>
                <w:rFonts w:hint="default" w:ascii="Times New Roman" w:hAnsi="Times New Roman" w:cs="Times New Roman"/>
                <w:sz w:val="24"/>
                <w:szCs w:val="24"/>
              </w:rPr>
            </w:pPr>
            <w:r>
              <w:rPr>
                <w:rFonts w:hint="default" w:ascii="Times New Roman" w:hAnsi="Times New Roman" w:cs="Times New Roman"/>
                <w:sz w:val="24"/>
                <w:szCs w:val="24"/>
              </w:rPr>
              <w:t>Tăng khả năng tiếp cận sách đang hết; có thể dùng cách hỏi thủ thư trong giai đoạn đầu. Phụ thuộc quản lý kho và quy trình mượn.</w:t>
            </w:r>
          </w:p>
        </w:tc>
      </w:tr>
      <w:tr w14:paraId="2061E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5" w:type="dxa"/>
            <w:vAlign w:val="center"/>
          </w:tcPr>
          <w:p w14:paraId="1443CEB5">
            <w:pPr>
              <w:spacing w:after="40" w:line="240" w:lineRule="auto"/>
              <w:rPr>
                <w:rFonts w:hint="default" w:ascii="Times New Roman" w:hAnsi="Times New Roman" w:cs="Times New Roman"/>
                <w:sz w:val="24"/>
                <w:szCs w:val="24"/>
              </w:rPr>
            </w:pPr>
            <w:r>
              <w:rPr>
                <w:rFonts w:hint="default" w:ascii="Times New Roman" w:hAnsi="Times New Roman" w:cs="Times New Roman"/>
                <w:sz w:val="24"/>
                <w:szCs w:val="24"/>
              </w:rPr>
              <w:t>7</w:t>
            </w:r>
          </w:p>
        </w:tc>
        <w:tc>
          <w:tcPr>
            <w:tcW w:w="2880" w:type="dxa"/>
            <w:vAlign w:val="center"/>
          </w:tcPr>
          <w:p w14:paraId="7426CAB2">
            <w:pPr>
              <w:spacing w:after="40" w:line="240" w:lineRule="auto"/>
              <w:rPr>
                <w:rFonts w:hint="default" w:ascii="Times New Roman" w:hAnsi="Times New Roman" w:cs="Times New Roman"/>
                <w:sz w:val="24"/>
                <w:szCs w:val="24"/>
              </w:rPr>
            </w:pPr>
            <w:r>
              <w:rPr>
                <w:rFonts w:hint="default" w:ascii="Times New Roman" w:hAnsi="Times New Roman" w:cs="Times New Roman"/>
                <w:sz w:val="24"/>
                <w:szCs w:val="24"/>
              </w:rPr>
              <w:t>Thông báo email khi sắp đến hạn trả sách</w:t>
            </w:r>
          </w:p>
        </w:tc>
        <w:tc>
          <w:tcPr>
            <w:tcW w:w="1728" w:type="dxa"/>
            <w:shd w:val="clear" w:color="auto" w:fill="auto"/>
            <w:vAlign w:val="center"/>
          </w:tcPr>
          <w:p w14:paraId="3AB0423B">
            <w:pPr>
              <w:spacing w:after="40" w:line="24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Should Have</w:t>
            </w:r>
          </w:p>
        </w:tc>
        <w:tc>
          <w:tcPr>
            <w:tcW w:w="5328" w:type="dxa"/>
            <w:vAlign w:val="center"/>
          </w:tcPr>
          <w:p w14:paraId="1C451E72">
            <w:pPr>
              <w:spacing w:after="40" w:line="240" w:lineRule="auto"/>
              <w:rPr>
                <w:rFonts w:hint="default" w:ascii="Times New Roman" w:hAnsi="Times New Roman" w:cs="Times New Roman"/>
                <w:sz w:val="24"/>
                <w:szCs w:val="24"/>
              </w:rPr>
            </w:pPr>
            <w:r>
              <w:rPr>
                <w:rFonts w:hint="default" w:ascii="Times New Roman" w:hAnsi="Times New Roman" w:cs="Times New Roman"/>
                <w:sz w:val="24"/>
                <w:szCs w:val="24"/>
              </w:rPr>
              <w:t>Giúp giảm tình trạng trả sách trễ; trước mắt độc giả có thể tự theo dõi hạn trả hoặc hỏi thủ thư. Phụ thuộc dữ liệu lượt mượn và hạn trả.</w:t>
            </w:r>
          </w:p>
        </w:tc>
      </w:tr>
      <w:tr w14:paraId="35CD8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5" w:type="dxa"/>
            <w:vAlign w:val="center"/>
          </w:tcPr>
          <w:p w14:paraId="58AF84F6">
            <w:pPr>
              <w:spacing w:after="40" w:line="240" w:lineRule="auto"/>
              <w:rPr>
                <w:rFonts w:hint="default" w:ascii="Times New Roman" w:hAnsi="Times New Roman" w:cs="Times New Roman"/>
                <w:sz w:val="24"/>
                <w:szCs w:val="24"/>
              </w:rPr>
            </w:pPr>
            <w:r>
              <w:rPr>
                <w:rFonts w:hint="default" w:ascii="Times New Roman" w:hAnsi="Times New Roman" w:cs="Times New Roman"/>
                <w:sz w:val="24"/>
                <w:szCs w:val="24"/>
              </w:rPr>
              <w:t>8</w:t>
            </w:r>
          </w:p>
        </w:tc>
        <w:tc>
          <w:tcPr>
            <w:tcW w:w="2880" w:type="dxa"/>
            <w:vAlign w:val="center"/>
          </w:tcPr>
          <w:p w14:paraId="0FDDA209">
            <w:pPr>
              <w:spacing w:after="40" w:line="240" w:lineRule="auto"/>
              <w:rPr>
                <w:rFonts w:hint="default" w:ascii="Times New Roman" w:hAnsi="Times New Roman" w:cs="Times New Roman"/>
                <w:sz w:val="24"/>
                <w:szCs w:val="24"/>
              </w:rPr>
            </w:pPr>
            <w:r>
              <w:rPr>
                <w:rFonts w:hint="default" w:ascii="Times New Roman" w:hAnsi="Times New Roman" w:cs="Times New Roman"/>
                <w:sz w:val="24"/>
                <w:szCs w:val="24"/>
              </w:rPr>
              <w:t>Gia hạn mượn sách online</w:t>
            </w:r>
          </w:p>
        </w:tc>
        <w:tc>
          <w:tcPr>
            <w:tcW w:w="1728" w:type="dxa"/>
            <w:shd w:val="clear" w:color="auto" w:fill="auto"/>
            <w:vAlign w:val="center"/>
          </w:tcPr>
          <w:p w14:paraId="7EA20BB9">
            <w:pPr>
              <w:spacing w:after="40" w:line="24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Should Have</w:t>
            </w:r>
          </w:p>
        </w:tc>
        <w:tc>
          <w:tcPr>
            <w:tcW w:w="5328" w:type="dxa"/>
            <w:vAlign w:val="center"/>
          </w:tcPr>
          <w:p w14:paraId="2D900F6E">
            <w:pPr>
              <w:spacing w:after="40" w:line="240" w:lineRule="auto"/>
              <w:rPr>
                <w:rFonts w:hint="default" w:ascii="Times New Roman" w:hAnsi="Times New Roman" w:cs="Times New Roman"/>
                <w:sz w:val="24"/>
                <w:szCs w:val="24"/>
              </w:rPr>
            </w:pPr>
            <w:r>
              <w:rPr>
                <w:rFonts w:hint="default" w:ascii="Times New Roman" w:hAnsi="Times New Roman" w:cs="Times New Roman"/>
                <w:sz w:val="24"/>
                <w:szCs w:val="24"/>
              </w:rPr>
              <w:t>Mang lại sự tiện lợi nhưng có thể tạm xử lý tại quầy; phụ thuộc dữ liệu lượt mượn và quy định gia hạn.</w:t>
            </w:r>
          </w:p>
        </w:tc>
      </w:tr>
      <w:tr w14:paraId="787F1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5" w:type="dxa"/>
            <w:vAlign w:val="center"/>
          </w:tcPr>
          <w:p w14:paraId="48B82554">
            <w:pPr>
              <w:spacing w:after="40" w:line="240" w:lineRule="auto"/>
              <w:rPr>
                <w:rFonts w:hint="default" w:ascii="Times New Roman" w:hAnsi="Times New Roman" w:cs="Times New Roman"/>
                <w:sz w:val="24"/>
                <w:szCs w:val="24"/>
              </w:rPr>
            </w:pPr>
            <w:r>
              <w:rPr>
                <w:rFonts w:hint="default" w:ascii="Times New Roman" w:hAnsi="Times New Roman" w:cs="Times New Roman"/>
                <w:sz w:val="24"/>
                <w:szCs w:val="24"/>
              </w:rPr>
              <w:t>9</w:t>
            </w:r>
          </w:p>
        </w:tc>
        <w:tc>
          <w:tcPr>
            <w:tcW w:w="2880" w:type="dxa"/>
            <w:vAlign w:val="center"/>
          </w:tcPr>
          <w:p w14:paraId="28FD17A6">
            <w:pPr>
              <w:spacing w:after="40" w:line="240" w:lineRule="auto"/>
              <w:rPr>
                <w:rFonts w:hint="default" w:ascii="Times New Roman" w:hAnsi="Times New Roman" w:cs="Times New Roman"/>
                <w:sz w:val="24"/>
                <w:szCs w:val="24"/>
              </w:rPr>
            </w:pPr>
            <w:r>
              <w:rPr>
                <w:rFonts w:hint="default" w:ascii="Times New Roman" w:hAnsi="Times New Roman" w:cs="Times New Roman"/>
                <w:sz w:val="24"/>
                <w:szCs w:val="24"/>
              </w:rPr>
              <w:t>Đánh giá &amp; bình luận sách sau khi đọc</w:t>
            </w:r>
          </w:p>
        </w:tc>
        <w:tc>
          <w:tcPr>
            <w:tcW w:w="1728" w:type="dxa"/>
            <w:shd w:val="clear" w:color="auto" w:fill="auto"/>
            <w:vAlign w:val="center"/>
          </w:tcPr>
          <w:p w14:paraId="3AFB3D8C">
            <w:pPr>
              <w:spacing w:after="40" w:line="24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Could Have</w:t>
            </w:r>
          </w:p>
        </w:tc>
        <w:tc>
          <w:tcPr>
            <w:tcW w:w="5328" w:type="dxa"/>
            <w:vAlign w:val="center"/>
          </w:tcPr>
          <w:p w14:paraId="785F5527">
            <w:pPr>
              <w:spacing w:after="40" w:line="240" w:lineRule="auto"/>
              <w:rPr>
                <w:rFonts w:hint="default" w:ascii="Times New Roman" w:hAnsi="Times New Roman" w:cs="Times New Roman"/>
                <w:sz w:val="24"/>
                <w:szCs w:val="24"/>
              </w:rPr>
            </w:pPr>
            <w:r>
              <w:rPr>
                <w:rFonts w:hint="default" w:ascii="Times New Roman" w:hAnsi="Times New Roman" w:cs="Times New Roman"/>
                <w:sz w:val="24"/>
                <w:szCs w:val="24"/>
              </w:rPr>
              <w:t>Tăng tương tác và cung cấp nhận xét cho độc giả khác, nhưng không cần thiết để hoàn thành quy trình mượn sách cơ bản.</w:t>
            </w:r>
          </w:p>
        </w:tc>
      </w:tr>
      <w:tr w14:paraId="4BE17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5" w:type="dxa"/>
            <w:vAlign w:val="center"/>
          </w:tcPr>
          <w:p w14:paraId="1DF8C06F">
            <w:pPr>
              <w:spacing w:after="40" w:line="240" w:lineRule="auto"/>
              <w:rPr>
                <w:rFonts w:hint="default" w:ascii="Times New Roman" w:hAnsi="Times New Roman" w:cs="Times New Roman"/>
                <w:sz w:val="24"/>
                <w:szCs w:val="24"/>
              </w:rPr>
            </w:pPr>
            <w:r>
              <w:rPr>
                <w:rFonts w:hint="default" w:ascii="Times New Roman" w:hAnsi="Times New Roman" w:cs="Times New Roman"/>
                <w:sz w:val="24"/>
                <w:szCs w:val="24"/>
              </w:rPr>
              <w:t>10</w:t>
            </w:r>
          </w:p>
        </w:tc>
        <w:tc>
          <w:tcPr>
            <w:tcW w:w="2880" w:type="dxa"/>
            <w:vAlign w:val="center"/>
          </w:tcPr>
          <w:p w14:paraId="56F9106A">
            <w:pPr>
              <w:spacing w:after="40" w:line="240" w:lineRule="auto"/>
              <w:rPr>
                <w:rFonts w:hint="default" w:ascii="Times New Roman" w:hAnsi="Times New Roman" w:cs="Times New Roman"/>
                <w:sz w:val="24"/>
                <w:szCs w:val="24"/>
              </w:rPr>
            </w:pPr>
            <w:r>
              <w:rPr>
                <w:rFonts w:hint="default" w:ascii="Times New Roman" w:hAnsi="Times New Roman" w:cs="Times New Roman"/>
                <w:sz w:val="24"/>
                <w:szCs w:val="24"/>
              </w:rPr>
              <w:t>Gợi ý sách theo sở thích cá nhân (recommendation)</w:t>
            </w:r>
          </w:p>
        </w:tc>
        <w:tc>
          <w:tcPr>
            <w:tcW w:w="1728" w:type="dxa"/>
            <w:shd w:val="clear" w:color="auto" w:fill="auto"/>
            <w:vAlign w:val="center"/>
          </w:tcPr>
          <w:p w14:paraId="1F87C6E4">
            <w:pPr>
              <w:spacing w:after="40" w:line="24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Could Have</w:t>
            </w:r>
          </w:p>
        </w:tc>
        <w:tc>
          <w:tcPr>
            <w:tcW w:w="5328" w:type="dxa"/>
            <w:vAlign w:val="center"/>
          </w:tcPr>
          <w:p w14:paraId="56D7474C">
            <w:pPr>
              <w:spacing w:after="40" w:line="240" w:lineRule="auto"/>
              <w:rPr>
                <w:rFonts w:hint="default" w:ascii="Times New Roman" w:hAnsi="Times New Roman" w:cs="Times New Roman"/>
                <w:sz w:val="24"/>
                <w:szCs w:val="24"/>
              </w:rPr>
            </w:pPr>
            <w:r>
              <w:rPr>
                <w:rFonts w:hint="default" w:ascii="Times New Roman" w:hAnsi="Times New Roman" w:cs="Times New Roman"/>
                <w:sz w:val="24"/>
                <w:szCs w:val="24"/>
              </w:rPr>
              <w:t>Cải thiện trải nghiệm khám phá sách nhưng người dùng vẫn có thể tìm theo tên/tác giả; nên cân nhắc sau khi có dữ liệu sử dụng.</w:t>
            </w:r>
          </w:p>
        </w:tc>
      </w:tr>
      <w:tr w14:paraId="74A24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5" w:type="dxa"/>
            <w:vAlign w:val="center"/>
          </w:tcPr>
          <w:p w14:paraId="431C00DB">
            <w:pPr>
              <w:spacing w:after="40" w:line="240" w:lineRule="auto"/>
              <w:rPr>
                <w:rFonts w:hint="default" w:ascii="Times New Roman" w:hAnsi="Times New Roman" w:cs="Times New Roman"/>
                <w:sz w:val="24"/>
                <w:szCs w:val="24"/>
              </w:rPr>
            </w:pPr>
            <w:r>
              <w:rPr>
                <w:rFonts w:hint="default" w:ascii="Times New Roman" w:hAnsi="Times New Roman" w:cs="Times New Roman"/>
                <w:sz w:val="24"/>
                <w:szCs w:val="24"/>
              </w:rPr>
              <w:t>11</w:t>
            </w:r>
          </w:p>
        </w:tc>
        <w:tc>
          <w:tcPr>
            <w:tcW w:w="2880" w:type="dxa"/>
            <w:vAlign w:val="center"/>
          </w:tcPr>
          <w:p w14:paraId="36857630">
            <w:pPr>
              <w:spacing w:after="40" w:line="240" w:lineRule="auto"/>
              <w:rPr>
                <w:rFonts w:hint="default" w:ascii="Times New Roman" w:hAnsi="Times New Roman" w:cs="Times New Roman"/>
                <w:sz w:val="24"/>
                <w:szCs w:val="24"/>
              </w:rPr>
            </w:pPr>
            <w:r>
              <w:rPr>
                <w:rFonts w:hint="default" w:ascii="Times New Roman" w:hAnsi="Times New Roman" w:cs="Times New Roman"/>
                <w:sz w:val="24"/>
                <w:szCs w:val="24"/>
              </w:rPr>
              <w:t>Chat trực tiếp với thủ thư</w:t>
            </w:r>
          </w:p>
        </w:tc>
        <w:tc>
          <w:tcPr>
            <w:tcW w:w="1728" w:type="dxa"/>
            <w:shd w:val="clear" w:color="auto" w:fill="auto"/>
            <w:vAlign w:val="center"/>
          </w:tcPr>
          <w:p w14:paraId="0C0D068D">
            <w:pPr>
              <w:spacing w:after="40" w:line="24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Won't Have (this time)</w:t>
            </w:r>
          </w:p>
        </w:tc>
        <w:tc>
          <w:tcPr>
            <w:tcW w:w="5328" w:type="dxa"/>
            <w:vAlign w:val="center"/>
          </w:tcPr>
          <w:p w14:paraId="431C64EA">
            <w:pPr>
              <w:spacing w:after="40" w:line="240" w:lineRule="auto"/>
              <w:rPr>
                <w:rFonts w:hint="default" w:ascii="Times New Roman" w:hAnsi="Times New Roman" w:cs="Times New Roman"/>
                <w:sz w:val="24"/>
                <w:szCs w:val="24"/>
              </w:rPr>
            </w:pPr>
            <w:r>
              <w:rPr>
                <w:rFonts w:hint="default" w:ascii="Times New Roman" w:hAnsi="Times New Roman" w:cs="Times New Roman"/>
                <w:sz w:val="24"/>
                <w:szCs w:val="24"/>
              </w:rPr>
              <w:t>Chưa đưa vào Release 1 để tập trung vào luồng mượn sách cốt lõi; tạm thời độc giả có thể liên hệ thủ thư trực tiếp.</w:t>
            </w:r>
          </w:p>
        </w:tc>
      </w:tr>
      <w:tr w14:paraId="6BC25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05" w:type="dxa"/>
            <w:vAlign w:val="center"/>
          </w:tcPr>
          <w:p w14:paraId="3A16C056">
            <w:pPr>
              <w:spacing w:after="40" w:line="240" w:lineRule="auto"/>
              <w:rPr>
                <w:rFonts w:hint="default" w:ascii="Times New Roman" w:hAnsi="Times New Roman" w:cs="Times New Roman"/>
                <w:sz w:val="24"/>
                <w:szCs w:val="24"/>
              </w:rPr>
            </w:pPr>
            <w:r>
              <w:rPr>
                <w:rFonts w:hint="default" w:ascii="Times New Roman" w:hAnsi="Times New Roman" w:cs="Times New Roman"/>
                <w:sz w:val="24"/>
                <w:szCs w:val="24"/>
              </w:rPr>
              <w:t>12</w:t>
            </w:r>
          </w:p>
        </w:tc>
        <w:tc>
          <w:tcPr>
            <w:tcW w:w="2880" w:type="dxa"/>
            <w:vAlign w:val="center"/>
          </w:tcPr>
          <w:p w14:paraId="6861BC79">
            <w:pPr>
              <w:spacing w:after="40" w:line="240" w:lineRule="auto"/>
              <w:rPr>
                <w:rFonts w:hint="default" w:ascii="Times New Roman" w:hAnsi="Times New Roman" w:cs="Times New Roman"/>
                <w:sz w:val="24"/>
                <w:szCs w:val="24"/>
              </w:rPr>
            </w:pPr>
            <w:r>
              <w:rPr>
                <w:rFonts w:hint="default" w:ascii="Times New Roman" w:hAnsi="Times New Roman" w:cs="Times New Roman"/>
                <w:sz w:val="24"/>
                <w:szCs w:val="24"/>
              </w:rPr>
              <w:t>Tích hợp đăng nhập bằng Google/Facebook</w:t>
            </w:r>
          </w:p>
        </w:tc>
        <w:tc>
          <w:tcPr>
            <w:tcW w:w="1728" w:type="dxa"/>
            <w:shd w:val="clear" w:color="auto" w:fill="auto"/>
            <w:vAlign w:val="center"/>
          </w:tcPr>
          <w:p w14:paraId="0DAD2A2F">
            <w:pPr>
              <w:spacing w:after="40" w:line="240" w:lineRule="auto"/>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Won't Have (this time)</w:t>
            </w:r>
          </w:p>
        </w:tc>
        <w:tc>
          <w:tcPr>
            <w:tcW w:w="5328" w:type="dxa"/>
            <w:vAlign w:val="center"/>
          </w:tcPr>
          <w:p w14:paraId="0040A86B">
            <w:pPr>
              <w:spacing w:after="40" w:line="240" w:lineRule="auto"/>
              <w:rPr>
                <w:rFonts w:hint="default" w:ascii="Times New Roman" w:hAnsi="Times New Roman" w:cs="Times New Roman"/>
                <w:sz w:val="24"/>
                <w:szCs w:val="24"/>
              </w:rPr>
            </w:pPr>
            <w:r>
              <w:rPr>
                <w:rFonts w:hint="default" w:ascii="Times New Roman" w:hAnsi="Times New Roman" w:cs="Times New Roman"/>
                <w:sz w:val="24"/>
                <w:szCs w:val="24"/>
              </w:rPr>
              <w:t>Đăng ký và đăng nhập bằng tài khoản riêng đã đáp ứng nhu cầu cơ bản; tích hợp bên thứ ba làm tăng phạm vi kiểm thử và cấu hình.</w:t>
            </w:r>
          </w:p>
        </w:tc>
      </w:tr>
    </w:tbl>
    <w:p w14:paraId="4F220B79">
      <w:pPr>
        <w:rPr>
          <w:rFonts w:hint="default" w:ascii="Times New Roman" w:hAnsi="Times New Roman" w:cs="Times New Roman"/>
          <w:sz w:val="24"/>
          <w:szCs w:val="24"/>
        </w:rPr>
      </w:pPr>
      <w:r>
        <w:rPr>
          <w:rFonts w:hint="default" w:ascii="Times New Roman" w:hAnsi="Times New Roman" w:cs="Times New Roman"/>
          <w:sz w:val="24"/>
          <w:szCs w:val="24"/>
        </w:rPr>
        <w:t>Kiểm tra ràng buộc: Must Have có 4 hạng mục, không v</w:t>
      </w:r>
      <w:bookmarkStart w:id="0" w:name="_GoBack"/>
      <w:bookmarkEnd w:id="0"/>
      <w:r>
        <w:rPr>
          <w:rFonts w:hint="default" w:ascii="Times New Roman" w:hAnsi="Times New Roman" w:cs="Times New Roman"/>
          <w:sz w:val="24"/>
          <w:szCs w:val="24"/>
        </w:rPr>
        <w:t>ượt quá giới hạn 5. Tổng cộng đủ 12 hạng mục và mỗi hạng mục chỉ thuộc một nhóm.</w:t>
      </w:r>
    </w:p>
    <w:p w14:paraId="4A5ADBD5">
      <w:pPr>
        <w:pStyle w:val="2"/>
        <w:numPr>
          <w:ilvl w:val="0"/>
          <w:numId w:val="7"/>
        </w:numPr>
        <w:ind w:left="0" w:leftChars="0" w:firstLine="0" w:firstLineChars="0"/>
        <w:rPr>
          <w:rFonts w:hint="default"/>
        </w:rPr>
      </w:pPr>
      <w:r>
        <w:rPr>
          <w:rFonts w:hint="default" w:ascii="Times New Roman" w:hAnsi="Times New Roman" w:cs="Times New Roman"/>
          <w:color w:val="000000" w:themeColor="text1"/>
          <w:sz w:val="28"/>
          <w:szCs w:val="28"/>
          <w14:textFill>
            <w14:solidFill>
              <w14:schemeClr w14:val="tx1"/>
            </w14:solidFill>
          </w14:textFill>
        </w:rPr>
        <w:t>Product Backlog có thứ tự từ 1 đến 12</w:t>
      </w:r>
    </w:p>
    <w:p w14:paraId="7237C0E9">
      <w:pPr>
        <w:rPr>
          <w:rFonts w:hint="default" w:ascii="Times New Roman" w:hAnsi="Times New Roman" w:cs="Times New Roman"/>
          <w:sz w:val="24"/>
          <w:szCs w:val="24"/>
        </w:rPr>
      </w:pPr>
      <w:r>
        <w:rPr>
          <w:rFonts w:hint="default" w:ascii="Times New Roman" w:hAnsi="Times New Roman" w:cs="Times New Roman"/>
          <w:sz w:val="24"/>
          <w:szCs w:val="24"/>
        </w:rPr>
        <w:t>Thứ tự dưới đây là thứ tự ưu tiên đề xuất cho Release 1. Các hạng mục nền tảng được xếp trước các hạng mục phụ thuộc; nhóm Must đứng trên Should, tiếp theo là Could và Won't.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2"/>
        <w:gridCol w:w="3574"/>
        <w:gridCol w:w="1872"/>
        <w:gridCol w:w="4176"/>
      </w:tblGrid>
      <w:tr w14:paraId="45BED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2" w:type="dxa"/>
            <w:shd w:val="clear" w:color="auto" w:fill="1F4E78"/>
          </w:tcPr>
          <w:p w14:paraId="158AA919">
            <w:pPr>
              <w:spacing w:after="0" w:line="240" w:lineRule="auto"/>
              <w:rPr>
                <w:rFonts w:hint="default" w:ascii="Times New Roman" w:hAnsi="Times New Roman" w:cs="Times New Roman"/>
                <w:sz w:val="24"/>
                <w:szCs w:val="24"/>
              </w:rPr>
            </w:pPr>
            <w:r>
              <w:rPr>
                <w:rFonts w:hint="default" w:ascii="Times New Roman" w:hAnsi="Times New Roman" w:cs="Times New Roman"/>
                <w:b/>
                <w:color w:val="FFFFFF"/>
                <w:sz w:val="24"/>
                <w:szCs w:val="24"/>
              </w:rPr>
              <w:t>Thứ tự</w:t>
            </w:r>
          </w:p>
        </w:tc>
        <w:tc>
          <w:tcPr>
            <w:tcW w:w="3574" w:type="dxa"/>
            <w:shd w:val="clear" w:color="auto" w:fill="1F4E78"/>
          </w:tcPr>
          <w:p w14:paraId="3745BF9B">
            <w:pPr>
              <w:spacing w:after="0" w:line="240" w:lineRule="auto"/>
              <w:rPr>
                <w:rFonts w:hint="default" w:ascii="Times New Roman" w:hAnsi="Times New Roman" w:cs="Times New Roman"/>
                <w:sz w:val="24"/>
                <w:szCs w:val="24"/>
              </w:rPr>
            </w:pPr>
            <w:r>
              <w:rPr>
                <w:rFonts w:hint="default" w:ascii="Times New Roman" w:hAnsi="Times New Roman" w:cs="Times New Roman"/>
                <w:b/>
                <w:color w:val="FFFFFF"/>
                <w:sz w:val="24"/>
                <w:szCs w:val="24"/>
              </w:rPr>
              <w:t>Hạng mục</w:t>
            </w:r>
          </w:p>
        </w:tc>
        <w:tc>
          <w:tcPr>
            <w:tcW w:w="1872" w:type="dxa"/>
            <w:shd w:val="clear" w:color="auto" w:fill="1F4E78"/>
          </w:tcPr>
          <w:p w14:paraId="43824AFE">
            <w:pPr>
              <w:spacing w:after="0" w:line="240" w:lineRule="auto"/>
              <w:rPr>
                <w:rFonts w:hint="default" w:ascii="Times New Roman" w:hAnsi="Times New Roman" w:cs="Times New Roman"/>
                <w:sz w:val="24"/>
                <w:szCs w:val="24"/>
              </w:rPr>
            </w:pPr>
            <w:r>
              <w:rPr>
                <w:rFonts w:hint="default" w:ascii="Times New Roman" w:hAnsi="Times New Roman" w:cs="Times New Roman"/>
                <w:b/>
                <w:color w:val="FFFFFF"/>
                <w:sz w:val="24"/>
                <w:szCs w:val="24"/>
              </w:rPr>
              <w:t>Nhóm MoSCoW</w:t>
            </w:r>
          </w:p>
        </w:tc>
        <w:tc>
          <w:tcPr>
            <w:tcW w:w="4176" w:type="dxa"/>
            <w:shd w:val="clear" w:color="auto" w:fill="1F4E78"/>
          </w:tcPr>
          <w:p w14:paraId="10C6256F">
            <w:pPr>
              <w:spacing w:after="0" w:line="240" w:lineRule="auto"/>
              <w:rPr>
                <w:rFonts w:hint="default" w:ascii="Times New Roman" w:hAnsi="Times New Roman" w:cs="Times New Roman"/>
                <w:sz w:val="24"/>
                <w:szCs w:val="24"/>
              </w:rPr>
            </w:pPr>
            <w:r>
              <w:rPr>
                <w:rFonts w:hint="default" w:ascii="Times New Roman" w:hAnsi="Times New Roman" w:cs="Times New Roman"/>
                <w:b/>
                <w:color w:val="FFFFFF"/>
                <w:sz w:val="24"/>
                <w:szCs w:val="24"/>
              </w:rPr>
              <w:t>Lý do / phụ thuộc chính</w:t>
            </w:r>
          </w:p>
        </w:tc>
      </w:tr>
      <w:tr w14:paraId="3DE261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2" w:type="dxa"/>
          </w:tcPr>
          <w:p w14:paraId="0C221EF9">
            <w:pPr>
              <w:spacing w:after="40" w:line="240" w:lineRule="auto"/>
              <w:rPr>
                <w:rFonts w:hint="default" w:ascii="Times New Roman" w:hAnsi="Times New Roman" w:cs="Times New Roman"/>
                <w:sz w:val="24"/>
                <w:szCs w:val="24"/>
              </w:rPr>
            </w:pPr>
            <w:r>
              <w:rPr>
                <w:rFonts w:hint="default" w:ascii="Times New Roman" w:hAnsi="Times New Roman" w:cs="Times New Roman"/>
                <w:sz w:val="24"/>
                <w:szCs w:val="24"/>
              </w:rPr>
              <w:t>1</w:t>
            </w:r>
          </w:p>
        </w:tc>
        <w:tc>
          <w:tcPr>
            <w:tcW w:w="3574" w:type="dxa"/>
          </w:tcPr>
          <w:p w14:paraId="042377B1">
            <w:pPr>
              <w:spacing w:after="40" w:line="240" w:lineRule="auto"/>
              <w:rPr>
                <w:rFonts w:hint="default" w:ascii="Times New Roman" w:hAnsi="Times New Roman" w:cs="Times New Roman"/>
                <w:sz w:val="24"/>
                <w:szCs w:val="24"/>
              </w:rPr>
            </w:pPr>
            <w:r>
              <w:rPr>
                <w:rFonts w:hint="default" w:ascii="Times New Roman" w:hAnsi="Times New Roman" w:cs="Times New Roman"/>
                <w:sz w:val="24"/>
                <w:szCs w:val="24"/>
              </w:rPr>
              <w:t>Thủ thư quản lý kho sách (thêm/sửa/xóa sách)</w:t>
            </w:r>
          </w:p>
        </w:tc>
        <w:tc>
          <w:tcPr>
            <w:tcW w:w="1872" w:type="dxa"/>
            <w:shd w:val="clear" w:color="auto" w:fill="auto"/>
          </w:tcPr>
          <w:p w14:paraId="49F66501">
            <w:pPr>
              <w:spacing w:after="40" w:line="240" w:lineRule="auto"/>
              <w:rPr>
                <w:rFonts w:hint="default" w:ascii="Times New Roman" w:hAnsi="Times New Roman" w:cs="Times New Roman"/>
                <w:sz w:val="24"/>
                <w:szCs w:val="24"/>
              </w:rPr>
            </w:pPr>
            <w:r>
              <w:rPr>
                <w:rFonts w:hint="default" w:ascii="Times New Roman" w:hAnsi="Times New Roman" w:cs="Times New Roman"/>
                <w:sz w:val="24"/>
                <w:szCs w:val="24"/>
              </w:rPr>
              <w:t>Must Have</w:t>
            </w:r>
          </w:p>
        </w:tc>
        <w:tc>
          <w:tcPr>
            <w:tcW w:w="4176" w:type="dxa"/>
          </w:tcPr>
          <w:p w14:paraId="4379593C">
            <w:pPr>
              <w:spacing w:after="40" w:line="240" w:lineRule="auto"/>
              <w:rPr>
                <w:rFonts w:hint="default" w:ascii="Times New Roman" w:hAnsi="Times New Roman" w:cs="Times New Roman"/>
                <w:sz w:val="24"/>
                <w:szCs w:val="24"/>
              </w:rPr>
            </w:pPr>
            <w:r>
              <w:rPr>
                <w:rFonts w:hint="default" w:ascii="Times New Roman" w:hAnsi="Times New Roman" w:cs="Times New Roman"/>
                <w:sz w:val="24"/>
                <w:szCs w:val="24"/>
              </w:rPr>
              <w:t>Cần dữ liệu kho sách để tìm kiếm và kiểm tra tình trạng sẵn có.</w:t>
            </w:r>
          </w:p>
        </w:tc>
      </w:tr>
      <w:tr w14:paraId="600B0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2" w:type="dxa"/>
          </w:tcPr>
          <w:p w14:paraId="44C38B5E">
            <w:pPr>
              <w:spacing w:after="40" w:line="240" w:lineRule="auto"/>
              <w:rPr>
                <w:rFonts w:hint="default" w:ascii="Times New Roman" w:hAnsi="Times New Roman" w:cs="Times New Roman"/>
                <w:sz w:val="24"/>
                <w:szCs w:val="24"/>
              </w:rPr>
            </w:pPr>
            <w:r>
              <w:rPr>
                <w:rFonts w:hint="default" w:ascii="Times New Roman" w:hAnsi="Times New Roman" w:cs="Times New Roman"/>
                <w:sz w:val="24"/>
                <w:szCs w:val="24"/>
              </w:rPr>
              <w:t>2</w:t>
            </w:r>
          </w:p>
        </w:tc>
        <w:tc>
          <w:tcPr>
            <w:tcW w:w="3574" w:type="dxa"/>
          </w:tcPr>
          <w:p w14:paraId="3F6888F7">
            <w:pPr>
              <w:spacing w:after="40" w:line="240" w:lineRule="auto"/>
              <w:rPr>
                <w:rFonts w:hint="default" w:ascii="Times New Roman" w:hAnsi="Times New Roman" w:cs="Times New Roman"/>
                <w:sz w:val="24"/>
                <w:szCs w:val="24"/>
              </w:rPr>
            </w:pPr>
            <w:r>
              <w:rPr>
                <w:rFonts w:hint="default" w:ascii="Times New Roman" w:hAnsi="Times New Roman" w:cs="Times New Roman"/>
                <w:sz w:val="24"/>
                <w:szCs w:val="24"/>
              </w:rPr>
              <w:t>Đăng nhập/đăng ký tài khoản độc giả</w:t>
            </w:r>
          </w:p>
        </w:tc>
        <w:tc>
          <w:tcPr>
            <w:tcW w:w="1872" w:type="dxa"/>
            <w:shd w:val="clear" w:color="auto" w:fill="auto"/>
          </w:tcPr>
          <w:p w14:paraId="2B15161C">
            <w:pPr>
              <w:spacing w:after="40" w:line="240" w:lineRule="auto"/>
              <w:rPr>
                <w:rFonts w:hint="default" w:ascii="Times New Roman" w:hAnsi="Times New Roman" w:cs="Times New Roman"/>
                <w:sz w:val="24"/>
                <w:szCs w:val="24"/>
              </w:rPr>
            </w:pPr>
            <w:r>
              <w:rPr>
                <w:rFonts w:hint="default" w:ascii="Times New Roman" w:hAnsi="Times New Roman" w:cs="Times New Roman"/>
                <w:sz w:val="24"/>
                <w:szCs w:val="24"/>
              </w:rPr>
              <w:t>Must Have</w:t>
            </w:r>
          </w:p>
        </w:tc>
        <w:tc>
          <w:tcPr>
            <w:tcW w:w="4176" w:type="dxa"/>
          </w:tcPr>
          <w:p w14:paraId="18909AF8">
            <w:pPr>
              <w:spacing w:after="40" w:line="240" w:lineRule="auto"/>
              <w:rPr>
                <w:rFonts w:hint="default" w:ascii="Times New Roman" w:hAnsi="Times New Roman" w:cs="Times New Roman"/>
                <w:sz w:val="24"/>
                <w:szCs w:val="24"/>
              </w:rPr>
            </w:pPr>
            <w:r>
              <w:rPr>
                <w:rFonts w:hint="default" w:ascii="Times New Roman" w:hAnsi="Times New Roman" w:cs="Times New Roman"/>
                <w:sz w:val="24"/>
                <w:szCs w:val="24"/>
              </w:rPr>
              <w:t>Cần nhận diện độc giả trước khi ghi nhận lượt mượn.</w:t>
            </w:r>
          </w:p>
        </w:tc>
      </w:tr>
      <w:tr w14:paraId="42A8C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2" w:type="dxa"/>
          </w:tcPr>
          <w:p w14:paraId="5230ED54">
            <w:pPr>
              <w:spacing w:after="40" w:line="240" w:lineRule="auto"/>
              <w:rPr>
                <w:rFonts w:hint="default" w:ascii="Times New Roman" w:hAnsi="Times New Roman" w:cs="Times New Roman"/>
                <w:sz w:val="24"/>
                <w:szCs w:val="24"/>
              </w:rPr>
            </w:pPr>
            <w:r>
              <w:rPr>
                <w:rFonts w:hint="default" w:ascii="Times New Roman" w:hAnsi="Times New Roman" w:cs="Times New Roman"/>
                <w:sz w:val="24"/>
                <w:szCs w:val="24"/>
              </w:rPr>
              <w:t>3</w:t>
            </w:r>
          </w:p>
        </w:tc>
        <w:tc>
          <w:tcPr>
            <w:tcW w:w="3574" w:type="dxa"/>
          </w:tcPr>
          <w:p w14:paraId="2AF56DD0">
            <w:pPr>
              <w:spacing w:after="40" w:line="240" w:lineRule="auto"/>
              <w:rPr>
                <w:rFonts w:hint="default" w:ascii="Times New Roman" w:hAnsi="Times New Roman" w:cs="Times New Roman"/>
                <w:sz w:val="24"/>
                <w:szCs w:val="24"/>
              </w:rPr>
            </w:pPr>
            <w:r>
              <w:rPr>
                <w:rFonts w:hint="default" w:ascii="Times New Roman" w:hAnsi="Times New Roman" w:cs="Times New Roman"/>
                <w:sz w:val="24"/>
                <w:szCs w:val="24"/>
              </w:rPr>
              <w:t>Tìm kiếm sách theo tên/tác giả</w:t>
            </w:r>
          </w:p>
        </w:tc>
        <w:tc>
          <w:tcPr>
            <w:tcW w:w="1872" w:type="dxa"/>
            <w:shd w:val="clear" w:color="auto" w:fill="auto"/>
          </w:tcPr>
          <w:p w14:paraId="12FB8766">
            <w:pPr>
              <w:spacing w:after="40" w:line="240" w:lineRule="auto"/>
              <w:rPr>
                <w:rFonts w:hint="default" w:ascii="Times New Roman" w:hAnsi="Times New Roman" w:cs="Times New Roman"/>
                <w:sz w:val="24"/>
                <w:szCs w:val="24"/>
              </w:rPr>
            </w:pPr>
            <w:r>
              <w:rPr>
                <w:rFonts w:hint="default" w:ascii="Times New Roman" w:hAnsi="Times New Roman" w:cs="Times New Roman"/>
                <w:sz w:val="24"/>
                <w:szCs w:val="24"/>
              </w:rPr>
              <w:t>Must Have</w:t>
            </w:r>
          </w:p>
        </w:tc>
        <w:tc>
          <w:tcPr>
            <w:tcW w:w="4176" w:type="dxa"/>
          </w:tcPr>
          <w:p w14:paraId="7DC7438F">
            <w:pPr>
              <w:spacing w:after="40" w:line="240" w:lineRule="auto"/>
              <w:rPr>
                <w:rFonts w:hint="default" w:ascii="Times New Roman" w:hAnsi="Times New Roman" w:cs="Times New Roman"/>
                <w:sz w:val="24"/>
                <w:szCs w:val="24"/>
              </w:rPr>
            </w:pPr>
            <w:r>
              <w:rPr>
                <w:rFonts w:hint="default" w:ascii="Times New Roman" w:hAnsi="Times New Roman" w:cs="Times New Roman"/>
                <w:sz w:val="24"/>
                <w:szCs w:val="24"/>
              </w:rPr>
              <w:t>Cho phép độc giả tìm sách trong kho trước khi đặt mượn.</w:t>
            </w:r>
          </w:p>
        </w:tc>
      </w:tr>
      <w:tr w14:paraId="0C7FC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2" w:type="dxa"/>
          </w:tcPr>
          <w:p w14:paraId="3CB3BE48">
            <w:pPr>
              <w:spacing w:after="40" w:line="240" w:lineRule="auto"/>
              <w:rPr>
                <w:rFonts w:hint="default" w:ascii="Times New Roman" w:hAnsi="Times New Roman" w:cs="Times New Roman"/>
                <w:sz w:val="24"/>
                <w:szCs w:val="24"/>
              </w:rPr>
            </w:pPr>
            <w:r>
              <w:rPr>
                <w:rFonts w:hint="default" w:ascii="Times New Roman" w:hAnsi="Times New Roman" w:cs="Times New Roman"/>
                <w:sz w:val="24"/>
                <w:szCs w:val="24"/>
              </w:rPr>
              <w:t>4</w:t>
            </w:r>
          </w:p>
        </w:tc>
        <w:tc>
          <w:tcPr>
            <w:tcW w:w="3574" w:type="dxa"/>
          </w:tcPr>
          <w:p w14:paraId="5429F8E5">
            <w:pPr>
              <w:spacing w:after="40" w:line="240" w:lineRule="auto"/>
              <w:rPr>
                <w:rFonts w:hint="default" w:ascii="Times New Roman" w:hAnsi="Times New Roman" w:cs="Times New Roman"/>
                <w:sz w:val="24"/>
                <w:szCs w:val="24"/>
              </w:rPr>
            </w:pPr>
            <w:r>
              <w:rPr>
                <w:rFonts w:hint="default" w:ascii="Times New Roman" w:hAnsi="Times New Roman" w:cs="Times New Roman"/>
                <w:sz w:val="24"/>
                <w:szCs w:val="24"/>
              </w:rPr>
              <w:t>Mượn sách online (có giới hạn số sách mượn cùng lúc)</w:t>
            </w:r>
          </w:p>
        </w:tc>
        <w:tc>
          <w:tcPr>
            <w:tcW w:w="1872" w:type="dxa"/>
            <w:shd w:val="clear" w:color="auto" w:fill="auto"/>
          </w:tcPr>
          <w:p w14:paraId="10D26CEE">
            <w:pPr>
              <w:spacing w:after="40" w:line="240" w:lineRule="auto"/>
              <w:rPr>
                <w:rFonts w:hint="default" w:ascii="Times New Roman" w:hAnsi="Times New Roman" w:cs="Times New Roman"/>
                <w:sz w:val="24"/>
                <w:szCs w:val="24"/>
              </w:rPr>
            </w:pPr>
            <w:r>
              <w:rPr>
                <w:rFonts w:hint="default" w:ascii="Times New Roman" w:hAnsi="Times New Roman" w:cs="Times New Roman"/>
                <w:sz w:val="24"/>
                <w:szCs w:val="24"/>
              </w:rPr>
              <w:t>Must Have</w:t>
            </w:r>
          </w:p>
        </w:tc>
        <w:tc>
          <w:tcPr>
            <w:tcW w:w="4176" w:type="dxa"/>
          </w:tcPr>
          <w:p w14:paraId="6E06FD12">
            <w:pPr>
              <w:spacing w:after="40" w:line="240" w:lineRule="auto"/>
              <w:rPr>
                <w:rFonts w:hint="default" w:ascii="Times New Roman" w:hAnsi="Times New Roman" w:cs="Times New Roman"/>
                <w:sz w:val="24"/>
                <w:szCs w:val="24"/>
              </w:rPr>
            </w:pPr>
            <w:r>
              <w:rPr>
                <w:rFonts w:hint="default" w:ascii="Times New Roman" w:hAnsi="Times New Roman" w:cs="Times New Roman"/>
                <w:sz w:val="24"/>
                <w:szCs w:val="24"/>
              </w:rPr>
              <w:t>Chức năng cốt lõi; phụ thuộc tài khoản và dữ liệu sách.</w:t>
            </w:r>
          </w:p>
        </w:tc>
      </w:tr>
      <w:tr w14:paraId="35422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2" w:type="dxa"/>
          </w:tcPr>
          <w:p w14:paraId="050D3B65">
            <w:pPr>
              <w:spacing w:after="40" w:line="240" w:lineRule="auto"/>
              <w:rPr>
                <w:rFonts w:hint="default" w:ascii="Times New Roman" w:hAnsi="Times New Roman" w:cs="Times New Roman"/>
                <w:sz w:val="24"/>
                <w:szCs w:val="24"/>
              </w:rPr>
            </w:pPr>
            <w:r>
              <w:rPr>
                <w:rFonts w:hint="default" w:ascii="Times New Roman" w:hAnsi="Times New Roman" w:cs="Times New Roman"/>
                <w:sz w:val="24"/>
                <w:szCs w:val="24"/>
              </w:rPr>
              <w:t>5</w:t>
            </w:r>
          </w:p>
        </w:tc>
        <w:tc>
          <w:tcPr>
            <w:tcW w:w="3574" w:type="dxa"/>
          </w:tcPr>
          <w:p w14:paraId="684328AA">
            <w:pPr>
              <w:spacing w:after="40" w:line="240" w:lineRule="auto"/>
              <w:rPr>
                <w:rFonts w:hint="default" w:ascii="Times New Roman" w:hAnsi="Times New Roman" w:cs="Times New Roman"/>
                <w:sz w:val="24"/>
                <w:szCs w:val="24"/>
              </w:rPr>
            </w:pPr>
            <w:r>
              <w:rPr>
                <w:rFonts w:hint="default" w:ascii="Times New Roman" w:hAnsi="Times New Roman" w:cs="Times New Roman"/>
                <w:sz w:val="24"/>
                <w:szCs w:val="24"/>
              </w:rPr>
              <w:t>Xem lịch sử mượn sách của bản thân</w:t>
            </w:r>
          </w:p>
        </w:tc>
        <w:tc>
          <w:tcPr>
            <w:tcW w:w="1872" w:type="dxa"/>
            <w:shd w:val="clear" w:color="auto" w:fill="auto"/>
          </w:tcPr>
          <w:p w14:paraId="78EA5FC6">
            <w:pPr>
              <w:spacing w:after="40" w:line="240" w:lineRule="auto"/>
              <w:rPr>
                <w:rFonts w:hint="default" w:ascii="Times New Roman" w:hAnsi="Times New Roman" w:cs="Times New Roman"/>
                <w:sz w:val="24"/>
                <w:szCs w:val="24"/>
              </w:rPr>
            </w:pPr>
            <w:r>
              <w:rPr>
                <w:rFonts w:hint="default" w:ascii="Times New Roman" w:hAnsi="Times New Roman" w:cs="Times New Roman"/>
                <w:sz w:val="24"/>
                <w:szCs w:val="24"/>
              </w:rPr>
              <w:t>Should Have</w:t>
            </w:r>
          </w:p>
        </w:tc>
        <w:tc>
          <w:tcPr>
            <w:tcW w:w="4176" w:type="dxa"/>
          </w:tcPr>
          <w:p w14:paraId="24F537EA">
            <w:pPr>
              <w:spacing w:after="40" w:line="240" w:lineRule="auto"/>
              <w:rPr>
                <w:rFonts w:hint="default" w:ascii="Times New Roman" w:hAnsi="Times New Roman" w:cs="Times New Roman"/>
                <w:sz w:val="24"/>
                <w:szCs w:val="24"/>
              </w:rPr>
            </w:pPr>
            <w:r>
              <w:rPr>
                <w:rFonts w:hint="default" w:ascii="Times New Roman" w:hAnsi="Times New Roman" w:cs="Times New Roman"/>
                <w:sz w:val="24"/>
                <w:szCs w:val="24"/>
              </w:rPr>
              <w:t>Phụ thuộc dữ liệu lượt mượn đã được ghi nhận.</w:t>
            </w:r>
          </w:p>
        </w:tc>
      </w:tr>
      <w:tr w14:paraId="56B70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2" w:type="dxa"/>
          </w:tcPr>
          <w:p w14:paraId="22B65CAF">
            <w:pPr>
              <w:spacing w:after="40" w:line="240" w:lineRule="auto"/>
              <w:rPr>
                <w:rFonts w:hint="default" w:ascii="Times New Roman" w:hAnsi="Times New Roman" w:cs="Times New Roman"/>
                <w:sz w:val="24"/>
                <w:szCs w:val="24"/>
              </w:rPr>
            </w:pPr>
            <w:r>
              <w:rPr>
                <w:rFonts w:hint="default" w:ascii="Times New Roman" w:hAnsi="Times New Roman" w:cs="Times New Roman"/>
                <w:sz w:val="24"/>
                <w:szCs w:val="24"/>
              </w:rPr>
              <w:t>6</w:t>
            </w:r>
          </w:p>
        </w:tc>
        <w:tc>
          <w:tcPr>
            <w:tcW w:w="3574" w:type="dxa"/>
          </w:tcPr>
          <w:p w14:paraId="3F9ED492">
            <w:pPr>
              <w:spacing w:after="40" w:line="240" w:lineRule="auto"/>
              <w:rPr>
                <w:rFonts w:hint="default" w:ascii="Times New Roman" w:hAnsi="Times New Roman" w:cs="Times New Roman"/>
                <w:sz w:val="24"/>
                <w:szCs w:val="24"/>
              </w:rPr>
            </w:pPr>
            <w:r>
              <w:rPr>
                <w:rFonts w:hint="default" w:ascii="Times New Roman" w:hAnsi="Times New Roman" w:cs="Times New Roman"/>
                <w:sz w:val="24"/>
                <w:szCs w:val="24"/>
              </w:rPr>
              <w:t>Gia hạn mượn sách online</w:t>
            </w:r>
          </w:p>
        </w:tc>
        <w:tc>
          <w:tcPr>
            <w:tcW w:w="1872" w:type="dxa"/>
            <w:shd w:val="clear" w:color="auto" w:fill="auto"/>
          </w:tcPr>
          <w:p w14:paraId="618893EA">
            <w:pPr>
              <w:spacing w:after="40" w:line="240" w:lineRule="auto"/>
              <w:rPr>
                <w:rFonts w:hint="default" w:ascii="Times New Roman" w:hAnsi="Times New Roman" w:cs="Times New Roman"/>
                <w:sz w:val="24"/>
                <w:szCs w:val="24"/>
              </w:rPr>
            </w:pPr>
            <w:r>
              <w:rPr>
                <w:rFonts w:hint="default" w:ascii="Times New Roman" w:hAnsi="Times New Roman" w:cs="Times New Roman"/>
                <w:sz w:val="24"/>
                <w:szCs w:val="24"/>
              </w:rPr>
              <w:t>Should Have</w:t>
            </w:r>
          </w:p>
        </w:tc>
        <w:tc>
          <w:tcPr>
            <w:tcW w:w="4176" w:type="dxa"/>
          </w:tcPr>
          <w:p w14:paraId="09720B15">
            <w:pPr>
              <w:spacing w:after="40" w:line="240" w:lineRule="auto"/>
              <w:rPr>
                <w:rFonts w:hint="default" w:ascii="Times New Roman" w:hAnsi="Times New Roman" w:cs="Times New Roman"/>
                <w:sz w:val="24"/>
                <w:szCs w:val="24"/>
              </w:rPr>
            </w:pPr>
            <w:r>
              <w:rPr>
                <w:rFonts w:hint="default" w:ascii="Times New Roman" w:hAnsi="Times New Roman" w:cs="Times New Roman"/>
                <w:sz w:val="24"/>
                <w:szCs w:val="24"/>
              </w:rPr>
              <w:t>Phụ thuộc lượt mượn hiện có và quy định gia hạn.</w:t>
            </w:r>
          </w:p>
        </w:tc>
      </w:tr>
      <w:tr w14:paraId="4A1F0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2" w:type="dxa"/>
          </w:tcPr>
          <w:p w14:paraId="00DE6FE3">
            <w:pPr>
              <w:spacing w:after="40" w:line="240" w:lineRule="auto"/>
              <w:rPr>
                <w:rFonts w:hint="default" w:ascii="Times New Roman" w:hAnsi="Times New Roman" w:cs="Times New Roman"/>
                <w:sz w:val="24"/>
                <w:szCs w:val="24"/>
              </w:rPr>
            </w:pPr>
            <w:r>
              <w:rPr>
                <w:rFonts w:hint="default" w:ascii="Times New Roman" w:hAnsi="Times New Roman" w:cs="Times New Roman"/>
                <w:sz w:val="24"/>
                <w:szCs w:val="24"/>
              </w:rPr>
              <w:t>7</w:t>
            </w:r>
          </w:p>
        </w:tc>
        <w:tc>
          <w:tcPr>
            <w:tcW w:w="3574" w:type="dxa"/>
          </w:tcPr>
          <w:p w14:paraId="4F416CD0">
            <w:pPr>
              <w:spacing w:after="40" w:line="240" w:lineRule="auto"/>
              <w:rPr>
                <w:rFonts w:hint="default" w:ascii="Times New Roman" w:hAnsi="Times New Roman" w:cs="Times New Roman"/>
                <w:sz w:val="24"/>
                <w:szCs w:val="24"/>
              </w:rPr>
            </w:pPr>
            <w:r>
              <w:rPr>
                <w:rFonts w:hint="default" w:ascii="Times New Roman" w:hAnsi="Times New Roman" w:cs="Times New Roman"/>
                <w:sz w:val="24"/>
                <w:szCs w:val="24"/>
              </w:rPr>
              <w:t>Đặt trước sách khi hết (kèm thông báo khi sách có sẵn)</w:t>
            </w:r>
          </w:p>
        </w:tc>
        <w:tc>
          <w:tcPr>
            <w:tcW w:w="1872" w:type="dxa"/>
            <w:shd w:val="clear" w:color="auto" w:fill="auto"/>
          </w:tcPr>
          <w:p w14:paraId="06B2484D">
            <w:pPr>
              <w:spacing w:after="40" w:line="240" w:lineRule="auto"/>
              <w:rPr>
                <w:rFonts w:hint="default" w:ascii="Times New Roman" w:hAnsi="Times New Roman" w:cs="Times New Roman"/>
                <w:sz w:val="24"/>
                <w:szCs w:val="24"/>
              </w:rPr>
            </w:pPr>
            <w:r>
              <w:rPr>
                <w:rFonts w:hint="default" w:ascii="Times New Roman" w:hAnsi="Times New Roman" w:cs="Times New Roman"/>
                <w:sz w:val="24"/>
                <w:szCs w:val="24"/>
              </w:rPr>
              <w:t>Should Have</w:t>
            </w:r>
          </w:p>
        </w:tc>
        <w:tc>
          <w:tcPr>
            <w:tcW w:w="4176" w:type="dxa"/>
          </w:tcPr>
          <w:p w14:paraId="413A5CF2">
            <w:pPr>
              <w:spacing w:after="40" w:line="240" w:lineRule="auto"/>
              <w:rPr>
                <w:rFonts w:hint="default" w:ascii="Times New Roman" w:hAnsi="Times New Roman" w:cs="Times New Roman"/>
                <w:sz w:val="24"/>
                <w:szCs w:val="24"/>
              </w:rPr>
            </w:pPr>
            <w:r>
              <w:rPr>
                <w:rFonts w:hint="default" w:ascii="Times New Roman" w:hAnsi="Times New Roman" w:cs="Times New Roman"/>
                <w:sz w:val="24"/>
                <w:szCs w:val="24"/>
              </w:rPr>
              <w:t>Phụ thuộc trạng thái kho và quy trình mượn/nhận sách.</w:t>
            </w:r>
          </w:p>
        </w:tc>
      </w:tr>
      <w:tr w14:paraId="6C248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2" w:type="dxa"/>
          </w:tcPr>
          <w:p w14:paraId="3085066E">
            <w:pPr>
              <w:spacing w:after="40" w:line="240" w:lineRule="auto"/>
              <w:rPr>
                <w:rFonts w:hint="default" w:ascii="Times New Roman" w:hAnsi="Times New Roman" w:cs="Times New Roman"/>
                <w:sz w:val="24"/>
                <w:szCs w:val="24"/>
              </w:rPr>
            </w:pPr>
            <w:r>
              <w:rPr>
                <w:rFonts w:hint="default" w:ascii="Times New Roman" w:hAnsi="Times New Roman" w:cs="Times New Roman"/>
                <w:sz w:val="24"/>
                <w:szCs w:val="24"/>
              </w:rPr>
              <w:t>8</w:t>
            </w:r>
          </w:p>
        </w:tc>
        <w:tc>
          <w:tcPr>
            <w:tcW w:w="3574" w:type="dxa"/>
          </w:tcPr>
          <w:p w14:paraId="71240852">
            <w:pPr>
              <w:spacing w:after="40" w:line="240" w:lineRule="auto"/>
              <w:rPr>
                <w:rFonts w:hint="default" w:ascii="Times New Roman" w:hAnsi="Times New Roman" w:cs="Times New Roman"/>
                <w:sz w:val="24"/>
                <w:szCs w:val="24"/>
              </w:rPr>
            </w:pPr>
            <w:r>
              <w:rPr>
                <w:rFonts w:hint="default" w:ascii="Times New Roman" w:hAnsi="Times New Roman" w:cs="Times New Roman"/>
                <w:sz w:val="24"/>
                <w:szCs w:val="24"/>
              </w:rPr>
              <w:t>Thông báo email khi sắp đến hạn trả sách</w:t>
            </w:r>
          </w:p>
        </w:tc>
        <w:tc>
          <w:tcPr>
            <w:tcW w:w="1872" w:type="dxa"/>
            <w:shd w:val="clear" w:color="auto" w:fill="auto"/>
          </w:tcPr>
          <w:p w14:paraId="5A1404B2">
            <w:pPr>
              <w:spacing w:after="40" w:line="240" w:lineRule="auto"/>
              <w:rPr>
                <w:rFonts w:hint="default" w:ascii="Times New Roman" w:hAnsi="Times New Roman" w:cs="Times New Roman"/>
                <w:sz w:val="24"/>
                <w:szCs w:val="24"/>
              </w:rPr>
            </w:pPr>
            <w:r>
              <w:rPr>
                <w:rFonts w:hint="default" w:ascii="Times New Roman" w:hAnsi="Times New Roman" w:cs="Times New Roman"/>
                <w:sz w:val="24"/>
                <w:szCs w:val="24"/>
              </w:rPr>
              <w:t>Should Have</w:t>
            </w:r>
          </w:p>
        </w:tc>
        <w:tc>
          <w:tcPr>
            <w:tcW w:w="4176" w:type="dxa"/>
          </w:tcPr>
          <w:p w14:paraId="0F4F9E61">
            <w:pPr>
              <w:spacing w:after="40" w:line="240" w:lineRule="auto"/>
              <w:rPr>
                <w:rFonts w:hint="default" w:ascii="Times New Roman" w:hAnsi="Times New Roman" w:cs="Times New Roman"/>
                <w:sz w:val="24"/>
                <w:szCs w:val="24"/>
              </w:rPr>
            </w:pPr>
            <w:r>
              <w:rPr>
                <w:rFonts w:hint="default" w:ascii="Times New Roman" w:hAnsi="Times New Roman" w:cs="Times New Roman"/>
                <w:sz w:val="24"/>
                <w:szCs w:val="24"/>
              </w:rPr>
              <w:t>Phụ thuộc dữ liệu hạn trả và thông tin liên hệ của độc giả.</w:t>
            </w:r>
          </w:p>
        </w:tc>
      </w:tr>
      <w:tr w14:paraId="5C3815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2" w:type="dxa"/>
          </w:tcPr>
          <w:p w14:paraId="366C2F73">
            <w:pPr>
              <w:spacing w:after="40" w:line="240" w:lineRule="auto"/>
              <w:rPr>
                <w:rFonts w:hint="default" w:ascii="Times New Roman" w:hAnsi="Times New Roman" w:cs="Times New Roman"/>
                <w:sz w:val="24"/>
                <w:szCs w:val="24"/>
              </w:rPr>
            </w:pPr>
            <w:r>
              <w:rPr>
                <w:rFonts w:hint="default" w:ascii="Times New Roman" w:hAnsi="Times New Roman" w:cs="Times New Roman"/>
                <w:sz w:val="24"/>
                <w:szCs w:val="24"/>
              </w:rPr>
              <w:t>9</w:t>
            </w:r>
          </w:p>
        </w:tc>
        <w:tc>
          <w:tcPr>
            <w:tcW w:w="3574" w:type="dxa"/>
          </w:tcPr>
          <w:p w14:paraId="3EEE9428">
            <w:pPr>
              <w:spacing w:after="40" w:line="240" w:lineRule="auto"/>
              <w:rPr>
                <w:rFonts w:hint="default" w:ascii="Times New Roman" w:hAnsi="Times New Roman" w:cs="Times New Roman"/>
                <w:sz w:val="24"/>
                <w:szCs w:val="24"/>
              </w:rPr>
            </w:pPr>
            <w:r>
              <w:rPr>
                <w:rFonts w:hint="default" w:ascii="Times New Roman" w:hAnsi="Times New Roman" w:cs="Times New Roman"/>
                <w:sz w:val="24"/>
                <w:szCs w:val="24"/>
              </w:rPr>
              <w:t>Đánh giá &amp; bình luận sách sau khi đọc</w:t>
            </w:r>
          </w:p>
        </w:tc>
        <w:tc>
          <w:tcPr>
            <w:tcW w:w="1872" w:type="dxa"/>
            <w:shd w:val="clear" w:color="auto" w:fill="auto"/>
          </w:tcPr>
          <w:p w14:paraId="22E798B9">
            <w:pPr>
              <w:spacing w:after="40" w:line="240" w:lineRule="auto"/>
              <w:rPr>
                <w:rFonts w:hint="default" w:ascii="Times New Roman" w:hAnsi="Times New Roman" w:cs="Times New Roman"/>
                <w:sz w:val="24"/>
                <w:szCs w:val="24"/>
              </w:rPr>
            </w:pPr>
            <w:r>
              <w:rPr>
                <w:rFonts w:hint="default" w:ascii="Times New Roman" w:hAnsi="Times New Roman" w:cs="Times New Roman"/>
                <w:sz w:val="24"/>
                <w:szCs w:val="24"/>
              </w:rPr>
              <w:t>Could Have</w:t>
            </w:r>
          </w:p>
        </w:tc>
        <w:tc>
          <w:tcPr>
            <w:tcW w:w="4176" w:type="dxa"/>
          </w:tcPr>
          <w:p w14:paraId="59BB580F">
            <w:pPr>
              <w:spacing w:after="40" w:line="240" w:lineRule="auto"/>
              <w:rPr>
                <w:rFonts w:hint="default" w:ascii="Times New Roman" w:hAnsi="Times New Roman" w:cs="Times New Roman"/>
                <w:sz w:val="24"/>
                <w:szCs w:val="24"/>
              </w:rPr>
            </w:pPr>
            <w:r>
              <w:rPr>
                <w:rFonts w:hint="default" w:ascii="Times New Roman" w:hAnsi="Times New Roman" w:cs="Times New Roman"/>
                <w:sz w:val="24"/>
                <w:szCs w:val="24"/>
              </w:rPr>
              <w:t>Giá trị bổ sung; không cần để hoàn thành luồng mượn sách.</w:t>
            </w:r>
          </w:p>
        </w:tc>
      </w:tr>
      <w:tr w14:paraId="4BC7B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2" w:type="dxa"/>
          </w:tcPr>
          <w:p w14:paraId="22F9CFC9">
            <w:pPr>
              <w:spacing w:after="40" w:line="240" w:lineRule="auto"/>
              <w:rPr>
                <w:rFonts w:hint="default" w:ascii="Times New Roman" w:hAnsi="Times New Roman" w:cs="Times New Roman"/>
                <w:sz w:val="24"/>
                <w:szCs w:val="24"/>
              </w:rPr>
            </w:pPr>
            <w:r>
              <w:rPr>
                <w:rFonts w:hint="default" w:ascii="Times New Roman" w:hAnsi="Times New Roman" w:cs="Times New Roman"/>
                <w:sz w:val="24"/>
                <w:szCs w:val="24"/>
              </w:rPr>
              <w:t>10</w:t>
            </w:r>
          </w:p>
        </w:tc>
        <w:tc>
          <w:tcPr>
            <w:tcW w:w="3574" w:type="dxa"/>
          </w:tcPr>
          <w:p w14:paraId="421F38D9">
            <w:pPr>
              <w:spacing w:after="40" w:line="240" w:lineRule="auto"/>
              <w:rPr>
                <w:rFonts w:hint="default" w:ascii="Times New Roman" w:hAnsi="Times New Roman" w:cs="Times New Roman"/>
                <w:sz w:val="24"/>
                <w:szCs w:val="24"/>
              </w:rPr>
            </w:pPr>
            <w:r>
              <w:rPr>
                <w:rFonts w:hint="default" w:ascii="Times New Roman" w:hAnsi="Times New Roman" w:cs="Times New Roman"/>
                <w:sz w:val="24"/>
                <w:szCs w:val="24"/>
              </w:rPr>
              <w:t>Gợi ý sách theo sở thích cá nhân (recommendation)</w:t>
            </w:r>
          </w:p>
        </w:tc>
        <w:tc>
          <w:tcPr>
            <w:tcW w:w="1872" w:type="dxa"/>
            <w:shd w:val="clear" w:color="auto" w:fill="auto"/>
          </w:tcPr>
          <w:p w14:paraId="69B5AB61">
            <w:pPr>
              <w:spacing w:after="40" w:line="240" w:lineRule="auto"/>
              <w:rPr>
                <w:rFonts w:hint="default" w:ascii="Times New Roman" w:hAnsi="Times New Roman" w:cs="Times New Roman"/>
                <w:sz w:val="24"/>
                <w:szCs w:val="24"/>
              </w:rPr>
            </w:pPr>
            <w:r>
              <w:rPr>
                <w:rFonts w:hint="default" w:ascii="Times New Roman" w:hAnsi="Times New Roman" w:cs="Times New Roman"/>
                <w:sz w:val="24"/>
                <w:szCs w:val="24"/>
              </w:rPr>
              <w:t>Could Have</w:t>
            </w:r>
          </w:p>
        </w:tc>
        <w:tc>
          <w:tcPr>
            <w:tcW w:w="4176" w:type="dxa"/>
          </w:tcPr>
          <w:p w14:paraId="2A1E627A">
            <w:pPr>
              <w:spacing w:after="40" w:line="240" w:lineRule="auto"/>
              <w:rPr>
                <w:rFonts w:hint="default" w:ascii="Times New Roman" w:hAnsi="Times New Roman" w:cs="Times New Roman"/>
                <w:sz w:val="24"/>
                <w:szCs w:val="24"/>
              </w:rPr>
            </w:pPr>
            <w:r>
              <w:rPr>
                <w:rFonts w:hint="default" w:ascii="Times New Roman" w:hAnsi="Times New Roman" w:cs="Times New Roman"/>
                <w:sz w:val="24"/>
                <w:szCs w:val="24"/>
              </w:rPr>
              <w:t>Nên làm sau khi có dữ liệu đủ hữu ích về sở thích hoặc lịch sử.</w:t>
            </w:r>
          </w:p>
        </w:tc>
      </w:tr>
      <w:tr w14:paraId="4E1A7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2" w:type="dxa"/>
          </w:tcPr>
          <w:p w14:paraId="0821BDC1">
            <w:pPr>
              <w:spacing w:after="40" w:line="240" w:lineRule="auto"/>
              <w:rPr>
                <w:rFonts w:hint="default" w:ascii="Times New Roman" w:hAnsi="Times New Roman" w:cs="Times New Roman"/>
                <w:sz w:val="24"/>
                <w:szCs w:val="24"/>
              </w:rPr>
            </w:pPr>
            <w:r>
              <w:rPr>
                <w:rFonts w:hint="default" w:ascii="Times New Roman" w:hAnsi="Times New Roman" w:cs="Times New Roman"/>
                <w:sz w:val="24"/>
                <w:szCs w:val="24"/>
              </w:rPr>
              <w:t>11</w:t>
            </w:r>
          </w:p>
        </w:tc>
        <w:tc>
          <w:tcPr>
            <w:tcW w:w="3574" w:type="dxa"/>
          </w:tcPr>
          <w:p w14:paraId="124CD6B8">
            <w:pPr>
              <w:spacing w:after="40" w:line="240" w:lineRule="auto"/>
              <w:rPr>
                <w:rFonts w:hint="default" w:ascii="Times New Roman" w:hAnsi="Times New Roman" w:cs="Times New Roman"/>
                <w:sz w:val="24"/>
                <w:szCs w:val="24"/>
              </w:rPr>
            </w:pPr>
            <w:r>
              <w:rPr>
                <w:rFonts w:hint="default" w:ascii="Times New Roman" w:hAnsi="Times New Roman" w:cs="Times New Roman"/>
                <w:sz w:val="24"/>
                <w:szCs w:val="24"/>
              </w:rPr>
              <w:t>Tích hợp đăng nhập bằng Google/Facebook</w:t>
            </w:r>
          </w:p>
        </w:tc>
        <w:tc>
          <w:tcPr>
            <w:tcW w:w="1872" w:type="dxa"/>
            <w:shd w:val="clear" w:color="auto" w:fill="auto"/>
          </w:tcPr>
          <w:p w14:paraId="7AC121AA">
            <w:pPr>
              <w:spacing w:after="40" w:line="240" w:lineRule="auto"/>
              <w:rPr>
                <w:rFonts w:hint="default" w:ascii="Times New Roman" w:hAnsi="Times New Roman" w:cs="Times New Roman"/>
                <w:sz w:val="24"/>
                <w:szCs w:val="24"/>
              </w:rPr>
            </w:pPr>
            <w:r>
              <w:rPr>
                <w:rFonts w:hint="default" w:ascii="Times New Roman" w:hAnsi="Times New Roman" w:cs="Times New Roman"/>
                <w:sz w:val="24"/>
                <w:szCs w:val="24"/>
              </w:rPr>
              <w:t>Won't Have (this time)</w:t>
            </w:r>
          </w:p>
        </w:tc>
        <w:tc>
          <w:tcPr>
            <w:tcW w:w="4176" w:type="dxa"/>
          </w:tcPr>
          <w:p w14:paraId="7507E143">
            <w:pPr>
              <w:spacing w:after="40" w:line="240" w:lineRule="auto"/>
              <w:rPr>
                <w:rFonts w:hint="default" w:ascii="Times New Roman" w:hAnsi="Times New Roman" w:cs="Times New Roman"/>
                <w:sz w:val="24"/>
                <w:szCs w:val="24"/>
              </w:rPr>
            </w:pPr>
            <w:r>
              <w:rPr>
                <w:rFonts w:hint="default" w:ascii="Times New Roman" w:hAnsi="Times New Roman" w:cs="Times New Roman"/>
                <w:sz w:val="24"/>
                <w:szCs w:val="24"/>
              </w:rPr>
              <w:t>Để sau MVP; đăng nhập riêng đã đủ cho phiên bản đầu.</w:t>
            </w:r>
          </w:p>
        </w:tc>
      </w:tr>
      <w:tr w14:paraId="53F4A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2" w:type="dxa"/>
          </w:tcPr>
          <w:p w14:paraId="4A991D33">
            <w:pPr>
              <w:spacing w:after="40" w:line="240" w:lineRule="auto"/>
              <w:rPr>
                <w:rFonts w:hint="default" w:ascii="Times New Roman" w:hAnsi="Times New Roman" w:cs="Times New Roman"/>
                <w:sz w:val="24"/>
                <w:szCs w:val="24"/>
              </w:rPr>
            </w:pPr>
            <w:r>
              <w:rPr>
                <w:rFonts w:hint="default" w:ascii="Times New Roman" w:hAnsi="Times New Roman" w:cs="Times New Roman"/>
                <w:sz w:val="24"/>
                <w:szCs w:val="24"/>
              </w:rPr>
              <w:t>12</w:t>
            </w:r>
          </w:p>
        </w:tc>
        <w:tc>
          <w:tcPr>
            <w:tcW w:w="3574" w:type="dxa"/>
          </w:tcPr>
          <w:p w14:paraId="2CD2563B">
            <w:pPr>
              <w:spacing w:after="40" w:line="240" w:lineRule="auto"/>
              <w:rPr>
                <w:rFonts w:hint="default" w:ascii="Times New Roman" w:hAnsi="Times New Roman" w:cs="Times New Roman"/>
                <w:sz w:val="24"/>
                <w:szCs w:val="24"/>
              </w:rPr>
            </w:pPr>
            <w:r>
              <w:rPr>
                <w:rFonts w:hint="default" w:ascii="Times New Roman" w:hAnsi="Times New Roman" w:cs="Times New Roman"/>
                <w:sz w:val="24"/>
                <w:szCs w:val="24"/>
              </w:rPr>
              <w:t>Chat trực tiếp với thủ thư</w:t>
            </w:r>
          </w:p>
        </w:tc>
        <w:tc>
          <w:tcPr>
            <w:tcW w:w="1872" w:type="dxa"/>
            <w:shd w:val="clear" w:color="auto" w:fill="auto"/>
          </w:tcPr>
          <w:p w14:paraId="5CB5FBE2">
            <w:pPr>
              <w:spacing w:after="40" w:line="240" w:lineRule="auto"/>
              <w:rPr>
                <w:rFonts w:hint="default" w:ascii="Times New Roman" w:hAnsi="Times New Roman" w:cs="Times New Roman"/>
                <w:sz w:val="24"/>
                <w:szCs w:val="24"/>
              </w:rPr>
            </w:pPr>
            <w:r>
              <w:rPr>
                <w:rFonts w:hint="default" w:ascii="Times New Roman" w:hAnsi="Times New Roman" w:cs="Times New Roman"/>
                <w:sz w:val="24"/>
                <w:szCs w:val="24"/>
              </w:rPr>
              <w:t>Won't Have (this time)</w:t>
            </w:r>
          </w:p>
        </w:tc>
        <w:tc>
          <w:tcPr>
            <w:tcW w:w="4176" w:type="dxa"/>
          </w:tcPr>
          <w:p w14:paraId="4BBAB243">
            <w:pPr>
              <w:spacing w:after="40" w:line="240" w:lineRule="auto"/>
              <w:rPr>
                <w:rFonts w:hint="default" w:ascii="Times New Roman" w:hAnsi="Times New Roman" w:cs="Times New Roman"/>
                <w:sz w:val="24"/>
                <w:szCs w:val="24"/>
              </w:rPr>
            </w:pPr>
            <w:r>
              <w:rPr>
                <w:rFonts w:hint="default" w:ascii="Times New Roman" w:hAnsi="Times New Roman" w:cs="Times New Roman"/>
                <w:sz w:val="24"/>
                <w:szCs w:val="24"/>
              </w:rPr>
              <w:t>Để sau MVP; tạm thời liên hệ thủ thư qua kênh hiện có.</w:t>
            </w:r>
          </w:p>
        </w:tc>
      </w:tr>
    </w:tbl>
    <w:p w14:paraId="18365461">
      <w:pPr>
        <w:pStyle w:val="2"/>
        <w:numPr>
          <w:ilvl w:val="0"/>
          <w:numId w:val="7"/>
        </w:numPr>
        <w:ind w:left="0" w:leftChars="0" w:firstLine="0" w:firstLineChars="0"/>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color w:val="000000" w:themeColor="text1"/>
          <w:sz w:val="28"/>
          <w:szCs w:val="28"/>
          <w14:textFill>
            <w14:solidFill>
              <w14:schemeClr w14:val="tx1"/>
            </w14:solidFill>
          </w14:textFill>
        </w:rPr>
        <w:t>Tự phản biện</w:t>
      </w:r>
    </w:p>
    <w:p w14:paraId="1FE3A5A6">
      <w:pPr>
        <w:rPr>
          <w:rFonts w:hint="default" w:ascii="Times New Roman" w:hAnsi="Times New Roman" w:cs="Times New Roman"/>
          <w:sz w:val="24"/>
          <w:szCs w:val="24"/>
        </w:rPr>
      </w:pPr>
      <w:r>
        <w:rPr>
          <w:rFonts w:hint="default" w:ascii="Times New Roman" w:hAnsi="Times New Roman" w:cs="Times New Roman"/>
          <w:sz w:val="24"/>
          <w:szCs w:val="24"/>
        </w:rPr>
        <w:t>Một Product Owner khác có thể xếp mục 11 (chat trực tiếp với thủ thư) vào Should Have vì hỗ trợ giải đáp nhanh khi độc giả gặp vấn đề lúc đặt mượn; tuy nhiên, tôi chọn Won't Have để tránh mở rộng phạm vi MVP. Mục 12 (đăng nhập Google/Facebook) cũng có thể được xem là Could Have vì giảm thao tác đăng ký, nhưng chưa phải điều kiện để mượn sách online. Mục 7 (gợi ý sách) có thể được xếp Should Have nếu thư viện ưu tiên tăng lượt đọc và đã có dữ liệu sở thích đủ tốt; tôi xếp Could Have vì chức năng tìm kiếm cơ bản đã đáp ứng nhu cầu chính. Việc phân loại có thể thay đổi nếu Product Owner có dữ liệu người dùng, ngân sách hoặc mục tiêu kinh doanh mới.</w:t>
      </w:r>
    </w:p>
    <w:sectPr>
      <w:pgSz w:w="12240" w:h="15840"/>
      <w:pgMar w:top="936" w:right="936" w:bottom="936" w:left="93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71C0408"/>
    <w:multiLevelType w:val="singleLevel"/>
    <w:tmpl w:val="D71C0408"/>
    <w:lvl w:ilvl="0" w:tentative="0">
      <w:start w:val="1"/>
      <w:numFmt w:val="decimal"/>
      <w:suff w:val="space"/>
      <w:lvlText w:val="%1."/>
      <w:lvlJc w:val="left"/>
      <w:rPr>
        <w:rFonts w:hint="default"/>
        <w:color w:val="000000" w:themeColor="text1"/>
        <w14:textFill>
          <w14:solidFill>
            <w14:schemeClr w14:val="tx1"/>
          </w14:solidFill>
        </w14:textFill>
      </w:rPr>
    </w:lvl>
  </w:abstractNum>
  <w:abstractNum w:abstractNumId="1">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1D86B4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sz w:val="20"/>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4"/>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36"/>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1133</Words>
  <Characters>4100</Characters>
  <Lines>0</Lines>
  <Paragraphs>0</Paragraphs>
  <TotalTime>4</TotalTime>
  <ScaleCrop>false</ScaleCrop>
  <LinksUpToDate>false</LinksUpToDate>
  <CharactersWithSpaces>5116</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Ngọc Dân</cp:lastModifiedBy>
  <dcterms:modified xsi:type="dcterms:W3CDTF">2026-10-15T03:35:49Z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eyJoZGlkIjoiNTg3YjNhMGI2NmVhNmUxZGIwZmZlMzMyMWJlZDI3YzMiLCJ1c2VySWQiOiIxMzc0MzkzNTA3OTM2In0=</vt:lpwstr>
  </property>
  <property fmtid="{D5CDD505-2E9C-101B-9397-08002B2CF9AE}" pid="3" name="KSOProductBuildVer">
    <vt:lpwstr>1033-12.1.0.29162</vt:lpwstr>
  </property>
  <property fmtid="{D5CDD505-2E9C-101B-9397-08002B2CF9AE}" pid="4" name="ICV">
    <vt:lpwstr>EAC579F78E6B4CB089ED9A9FE0ABDD1A_12</vt:lpwstr>
  </property>
</Properties>
</file>